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19D2F">
      <w:pPr>
        <w:spacing w:before="0" w:after="0" w:line="360" w:lineRule="auto"/>
        <w:ind w:right="0"/>
        <w:jc w:val="center"/>
        <w:rPr>
          <w:rFonts w:hint="default" w:ascii="Times New Roman" w:hAnsi="Times New Roman" w:eastAsia="Times New Roman" w:cs="Times New Roman"/>
          <w:b/>
          <w:bCs/>
          <w:sz w:val="24"/>
          <w:szCs w:val="28"/>
        </w:rPr>
      </w:pPr>
    </w:p>
    <w:p w14:paraId="142C2513">
      <w:pPr>
        <w:spacing w:before="0" w:after="0" w:line="360" w:lineRule="auto"/>
        <w:ind w:right="0"/>
        <w:jc w:val="center"/>
        <w:rPr>
          <w:rFonts w:hint="default" w:ascii="Times New Roman" w:hAnsi="Times New Roman" w:cs="Times New Roman"/>
          <w:b/>
          <w:bCs/>
          <w:sz w:val="28"/>
          <w:szCs w:val="28"/>
        </w:rPr>
      </w:pPr>
      <w:r>
        <w:rPr>
          <w:rFonts w:hint="default" w:ascii="Times New Roman" w:hAnsi="Times New Roman" w:eastAsia="Times New Roman" w:cs="Times New Roman"/>
          <w:b/>
          <w:bCs/>
          <w:sz w:val="24"/>
          <w:szCs w:val="28"/>
        </w:rPr>
        <w:t>EASTERN INTERNATIONAL UNIVERSITY</w:t>
      </w:r>
    </w:p>
    <w:p w14:paraId="1E14FA79">
      <w:pPr>
        <w:spacing w:before="0" w:after="0" w:line="360" w:lineRule="auto"/>
        <w:ind w:left="0" w:right="0"/>
        <w:jc w:val="center"/>
        <w:rPr>
          <w:rFonts w:hint="default" w:ascii="Times New Roman" w:hAnsi="Times New Roman" w:eastAsia="Times New Roman" w:cs="Times New Roman"/>
          <w:b/>
          <w:bCs/>
          <w:sz w:val="24"/>
        </w:rPr>
      </w:pPr>
      <w:r>
        <w:rPr>
          <w:rFonts w:hint="default" w:ascii="Times New Roman" w:hAnsi="Times New Roman" w:eastAsia="Times New Roman" w:cs="Times New Roman"/>
          <w:b/>
          <w:bCs/>
          <w:sz w:val="24"/>
        </w:rPr>
        <w:t>SCHOOL OF COMPUTING AND INFORMATION TECHNOLOGY</w:t>
      </w:r>
    </w:p>
    <w:p w14:paraId="517D91AD">
      <w:pPr>
        <w:spacing w:before="0" w:after="0" w:line="360" w:lineRule="auto"/>
        <w:ind w:left="0" w:right="0" w:firstLine="0"/>
        <w:jc w:val="center"/>
        <w:rPr>
          <w:rFonts w:hint="default" w:ascii="Times New Roman" w:hAnsi="Times New Roman" w:eastAsia="Times New Roman" w:cs="Times New Roman"/>
          <w:b/>
          <w:bCs/>
          <w:sz w:val="24"/>
        </w:rPr>
      </w:pPr>
    </w:p>
    <w:p w14:paraId="59FE91E4">
      <w:pPr>
        <w:autoSpaceDE w:val="0"/>
        <w:autoSpaceDN w:val="0"/>
        <w:adjustRightInd w:val="0"/>
        <w:spacing w:before="0" w:after="120" w:line="360" w:lineRule="auto"/>
        <w:ind w:right="0"/>
        <w:jc w:val="center"/>
        <w:rPr>
          <w:rFonts w:hint="default" w:ascii="Times New Roman" w:hAnsi="Times New Roman" w:eastAsia="Segoe UI" w:cs="Times New Roman"/>
          <w:b/>
          <w:bCs/>
          <w:i w:val="0"/>
          <w:iCs w:val="0"/>
          <w:color w:val="081B3A"/>
          <w:spacing w:val="3"/>
          <w:sz w:val="32"/>
          <w:szCs w:val="32"/>
          <w:shd w:val="clear" w:fill="FFFFFF"/>
        </w:rPr>
      </w:pPr>
      <w:r>
        <w:rPr>
          <w:rFonts w:hint="default" w:ascii="Times New Roman" w:hAnsi="Times New Roman" w:eastAsia="Times New Roman" w:cs="Times New Roman"/>
          <w:sz w:val="24"/>
        </w:rPr>
        <w:drawing>
          <wp:inline distT="0" distB="0" distL="114300" distR="114300">
            <wp:extent cx="2616835" cy="2286000"/>
            <wp:effectExtent l="0" t="0" r="0" b="0"/>
            <wp:docPr id="3" name="Picture 3" descr="Etrelay report visual asset 1 (Picture 3)" title="Etrelay report visua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trelay report visual asset 1 (Picture 3)" title="Etrelay report visual 1"/>
                    <pic:cNvPicPr>
                      <a:picLocks noChangeAspect="1"/>
                    </pic:cNvPicPr>
                  </pic:nvPicPr>
                  <pic:blipFill>
                    <a:blip r:embed="rId10"/>
                    <a:stretch>
                      <a:fillRect/>
                    </a:stretch>
                  </pic:blipFill>
                  <pic:spPr>
                    <a:xfrm>
                      <a:off x="0" y="0"/>
                      <a:ext cx="2616835" cy="2286000"/>
                    </a:xfrm>
                    <a:prstGeom prst="rect">
                      <a:avLst/>
                    </a:prstGeom>
                    <a:noFill/>
                    <a:ln>
                      <a:noFill/>
                    </a:ln>
                  </pic:spPr>
                </pic:pic>
              </a:graphicData>
            </a:graphic>
          </wp:inline>
        </w:drawing>
      </w:r>
      <w:r>
        <w:rPr>
          <w:rFonts w:hint="default" w:ascii="Times New Roman" w:hAnsi="Times New Roman" w:cs="Times New Roman"/>
          <w:sz w:val="28"/>
        </w:rPr>
        <mc:AlternateContent>
          <mc:Choice Requires="wpg">
            <w:drawing>
              <wp:anchor distT="0" distB="0" distL="0" distR="0" simplePos="0" relativeHeight="251659264" behindDoc="1" locked="0" layoutInCell="1" allowOverlap="1">
                <wp:simplePos x="0" y="0"/>
                <wp:positionH relativeFrom="page">
                  <wp:posOffset>773430</wp:posOffset>
                </wp:positionH>
                <wp:positionV relativeFrom="page">
                  <wp:posOffset>729615</wp:posOffset>
                </wp:positionV>
                <wp:extent cx="6381750" cy="9469755"/>
                <wp:effectExtent l="0" t="0" r="0" b="17145"/>
                <wp:wrapNone/>
                <wp:docPr id="11" name="Group 11" descr="Etrelay report visual asset 2 (Group 11)" title="Etrelay report visual 2"/>
                <wp:cNvGraphicFramePr/>
                <a:graphic xmlns:a="http://schemas.openxmlformats.org/drawingml/2006/main">
                  <a:graphicData uri="http://schemas.microsoft.com/office/word/2010/wordprocessingGroup">
                    <wpg:wgp>
                      <wpg:cNvGrpSpPr/>
                      <wpg:grpSpPr>
                        <a:xfrm>
                          <a:off x="0" y="0"/>
                          <a:ext cx="6381750" cy="9469755"/>
                          <a:chOff x="0" y="0"/>
                          <a:chExt cx="6381750" cy="9469755"/>
                        </a:xfrm>
                      </wpg:grpSpPr>
                      <pic:pic xmlns:pic="http://schemas.openxmlformats.org/drawingml/2006/picture">
                        <pic:nvPicPr>
                          <pic:cNvPr id="12" name="Image 2"/>
                          <pic:cNvPicPr/>
                        </pic:nvPicPr>
                        <pic:blipFill>
                          <a:blip r:embed="rId11" cstate="print"/>
                          <a:stretch>
                            <a:fillRect/>
                          </a:stretch>
                        </pic:blipFill>
                        <pic:spPr>
                          <a:xfrm>
                            <a:off x="9525" y="9525"/>
                            <a:ext cx="6362699" cy="9450324"/>
                          </a:xfrm>
                          <a:prstGeom prst="rect">
                            <a:avLst/>
                          </a:prstGeom>
                        </pic:spPr>
                      </pic:pic>
                      <wps:wsp>
                        <wps:cNvPr id="13" name="Graphic 3"/>
                        <wps:cNvSpPr/>
                        <wps:spPr>
                          <a:xfrm>
                            <a:off x="0" y="0"/>
                            <a:ext cx="6381750" cy="9469755"/>
                          </a:xfrm>
                          <a:custGeom>
                            <a:avLst/>
                            <a:gdLst/>
                            <a:ahLst/>
                            <a:cxnLst/>
                            <a:rect l="l" t="t" r="r" b="b"/>
                            <a:pathLst>
                              <a:path w="6381750" h="9469755">
                                <a:moveTo>
                                  <a:pt x="6381749" y="9469374"/>
                                </a:moveTo>
                                <a:lnTo>
                                  <a:pt x="0" y="9469374"/>
                                </a:lnTo>
                                <a:lnTo>
                                  <a:pt x="0" y="0"/>
                                </a:lnTo>
                                <a:lnTo>
                                  <a:pt x="6381749" y="0"/>
                                </a:lnTo>
                                <a:lnTo>
                                  <a:pt x="6381749" y="4762"/>
                                </a:lnTo>
                                <a:lnTo>
                                  <a:pt x="9525" y="4762"/>
                                </a:lnTo>
                                <a:lnTo>
                                  <a:pt x="4762" y="9524"/>
                                </a:lnTo>
                                <a:lnTo>
                                  <a:pt x="9525" y="9524"/>
                                </a:lnTo>
                                <a:lnTo>
                                  <a:pt x="9525" y="9459849"/>
                                </a:lnTo>
                                <a:lnTo>
                                  <a:pt x="4762" y="9459849"/>
                                </a:lnTo>
                                <a:lnTo>
                                  <a:pt x="9525" y="9464611"/>
                                </a:lnTo>
                                <a:lnTo>
                                  <a:pt x="6381749" y="9464611"/>
                                </a:lnTo>
                                <a:lnTo>
                                  <a:pt x="6381749" y="9469374"/>
                                </a:lnTo>
                                <a:close/>
                              </a:path>
                              <a:path w="6381750" h="9469755">
                                <a:moveTo>
                                  <a:pt x="9525" y="9524"/>
                                </a:moveTo>
                                <a:lnTo>
                                  <a:pt x="4762" y="9524"/>
                                </a:lnTo>
                                <a:lnTo>
                                  <a:pt x="9525" y="4762"/>
                                </a:lnTo>
                                <a:lnTo>
                                  <a:pt x="9525" y="9524"/>
                                </a:lnTo>
                                <a:close/>
                              </a:path>
                              <a:path w="6381750" h="9469755">
                                <a:moveTo>
                                  <a:pt x="6372224" y="9524"/>
                                </a:moveTo>
                                <a:lnTo>
                                  <a:pt x="9525" y="9524"/>
                                </a:lnTo>
                                <a:lnTo>
                                  <a:pt x="9525" y="4762"/>
                                </a:lnTo>
                                <a:lnTo>
                                  <a:pt x="6372224" y="4762"/>
                                </a:lnTo>
                                <a:lnTo>
                                  <a:pt x="6372224" y="9524"/>
                                </a:lnTo>
                                <a:close/>
                              </a:path>
                              <a:path w="6381750" h="9469755">
                                <a:moveTo>
                                  <a:pt x="6372224" y="9464611"/>
                                </a:moveTo>
                                <a:lnTo>
                                  <a:pt x="6372224" y="4762"/>
                                </a:lnTo>
                                <a:lnTo>
                                  <a:pt x="6376987" y="9524"/>
                                </a:lnTo>
                                <a:lnTo>
                                  <a:pt x="6381749" y="9524"/>
                                </a:lnTo>
                                <a:lnTo>
                                  <a:pt x="6381749" y="9459849"/>
                                </a:lnTo>
                                <a:lnTo>
                                  <a:pt x="6376987" y="9459849"/>
                                </a:lnTo>
                                <a:lnTo>
                                  <a:pt x="6372224" y="9464611"/>
                                </a:lnTo>
                                <a:close/>
                              </a:path>
                              <a:path w="6381750" h="9469755">
                                <a:moveTo>
                                  <a:pt x="6381749" y="9524"/>
                                </a:moveTo>
                                <a:lnTo>
                                  <a:pt x="6376987" y="9524"/>
                                </a:lnTo>
                                <a:lnTo>
                                  <a:pt x="6372224" y="4762"/>
                                </a:lnTo>
                                <a:lnTo>
                                  <a:pt x="6381749" y="4762"/>
                                </a:lnTo>
                                <a:lnTo>
                                  <a:pt x="6381749" y="9524"/>
                                </a:lnTo>
                                <a:close/>
                              </a:path>
                              <a:path w="6381750" h="9469755">
                                <a:moveTo>
                                  <a:pt x="9525" y="9464611"/>
                                </a:moveTo>
                                <a:lnTo>
                                  <a:pt x="4762" y="9459849"/>
                                </a:lnTo>
                                <a:lnTo>
                                  <a:pt x="9525" y="9459849"/>
                                </a:lnTo>
                                <a:lnTo>
                                  <a:pt x="9525" y="9464611"/>
                                </a:lnTo>
                                <a:close/>
                              </a:path>
                              <a:path w="6381750" h="9469755">
                                <a:moveTo>
                                  <a:pt x="6372224" y="9464611"/>
                                </a:moveTo>
                                <a:lnTo>
                                  <a:pt x="9525" y="9464611"/>
                                </a:lnTo>
                                <a:lnTo>
                                  <a:pt x="9525" y="9459849"/>
                                </a:lnTo>
                                <a:lnTo>
                                  <a:pt x="6372224" y="9459849"/>
                                </a:lnTo>
                                <a:lnTo>
                                  <a:pt x="6372224" y="9464611"/>
                                </a:lnTo>
                                <a:close/>
                              </a:path>
                              <a:path w="6381750" h="9469755">
                                <a:moveTo>
                                  <a:pt x="6381749" y="9464611"/>
                                </a:moveTo>
                                <a:lnTo>
                                  <a:pt x="6372224" y="9464611"/>
                                </a:lnTo>
                                <a:lnTo>
                                  <a:pt x="6376987" y="9459849"/>
                                </a:lnTo>
                                <a:lnTo>
                                  <a:pt x="6381749" y="9459849"/>
                                </a:lnTo>
                                <a:lnTo>
                                  <a:pt x="6381749" y="9464611"/>
                                </a:lnTo>
                                <a:close/>
                              </a:path>
                            </a:pathLst>
                          </a:custGeom>
                          <a:solidFill>
                            <a:srgbClr val="0000FF"/>
                          </a:solidFill>
                        </wps:spPr>
                        <wps:bodyPr wrap="square" lIns="0" tIns="0" rIns="0" bIns="0" rtlCol="0">
                          <a:noAutofit/>
                        </wps:bodyPr>
                      </wps:wsp>
                    </wpg:wgp>
                  </a:graphicData>
                </a:graphic>
              </wp:anchor>
            </w:drawing>
          </mc:Choice>
          <mc:Fallback>
            <w:pict>
              <v:group id="_x0000_s1026" o:spid="_x0000_s1026" o:spt="203" alt="Etrelay report visual asset 2 (Group 11)" style="position:absolute;left:0pt;margin-left:60.9pt;margin-top:57.45pt;height:745.65pt;width:502.5pt;mso-position-horizontal-relative:page;mso-position-vertical-relative:page;z-index:-251657216;mso-width-relative:page;mso-height-relative:page;" coordsize="6381750,9469755" o:gfxdata="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BiXF48AAAgAElEQVQ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">
                <o:lock v:ext="edit" aspectratio="f"/>
                <v:shape id="Image 2" o:spid="_x0000_s1026" o:spt="75" type="#_x0000_t75" style="position:absolute;left:9525;top:9525;height:9450324;width:6362699;" filled="f" o:preferrelative="t" stroked="f" coordsize="21600,21600" o:gfxdata="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VFytugAAANsA&#10;AAAPAAAAAAAAAAEAIAAAACIAAABkcnMvZG93bnJldi54bWxQSwECFAAUAAAACACHTuJAMy8FnjsA&#10;AAA5AAAAEAAAAAAAAAABACAAAAAJAQAAZHJzL3NoYXBleG1sLnhtbFBLBQYAAAAABgAGAFsBAACz&#10;AwAAAAA=&#10;">
                  <v:fill on="f" focussize="0,0"/>
                  <v:stroke on="f"/>
                  <v:imagedata r:id="rId11" o:title=""/>
                  <o:lock v:ext="edit" aspectratio="f"/>
                </v:shape>
                <v:shape id="Graphic 3" o:spid="_x0000_s1026" o:spt="100" style="position:absolute;left:0;top:0;height:9469755;width:6381750;" fillcolor="#0000FF" filled="t" stroked="f" coordsize="6381750,9469755" o:gfxdata="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TAyS22AAAA2wAAAA8A&#10;AAAAAAAAAQAgAAAAIgAAAGRycy9kb3ducmV2LnhtbFBLAQIUABQAAAAIAIdO4kAzLwWeOwAAADkA&#10;AAAQAAAAAAAAAAEAIAAAAAUBAABkcnMvc2hhcGV4bWwueG1sUEsFBgAAAAAGAAYAWwEAAK8DAAAA&#10;AA==&#10;" path="m6381749,9469374l0,9469374,0,0,6381749,0,6381749,4762,9525,4762,4762,9524,9525,9524,9525,9459849,4762,9459849,9525,9464611,6381749,9464611,6381749,9469374xem9525,9524l4762,9524,9525,4762,9525,9524xem6372224,9524l9525,9524,9525,4762,6372224,4762,6372224,9524xem6372224,9464611l6372224,4762,6376987,9524,6381749,9524,6381749,9459849,6376987,9459849,6372224,9464611xem6381749,9524l6376987,9524,6372224,4762,6381749,4762,6381749,9524xem9525,9464611l4762,9459849,9525,9459849,9525,9464611xem6372224,9464611l9525,9464611,9525,9459849,6372224,9459849,6372224,9464611xem6381749,9464611l6372224,9464611,6376987,9459849,6381749,9459849,6381749,9464611xe">
                  <v:fill on="t" focussize="0,0"/>
                  <v:stroke on="f"/>
                  <v:imagedata o:title=""/>
                  <o:lock v:ext="edit" aspectratio="f"/>
                  <v:textbox inset="0mm,0mm,0mm,0mm"/>
                </v:shape>
              </v:group>
            </w:pict>
          </mc:Fallback>
        </mc:AlternateContent>
      </w:r>
    </w:p>
    <w:p w14:paraId="7C198BD5">
      <w:pPr>
        <w:autoSpaceDE w:val="0"/>
        <w:autoSpaceDN w:val="0"/>
        <w:adjustRightInd w:val="0"/>
        <w:spacing w:before="120" w:after="0" w:line="360" w:lineRule="auto"/>
        <w:jc w:val="center"/>
        <w:rPr>
          <w:rFonts w:hint="default" w:ascii="Times New Roman" w:hAnsi="Times New Roman" w:eastAsia="Segoe UI" w:cs="Times New Roman"/>
          <w:b/>
          <w:bCs/>
          <w:i w:val="0"/>
          <w:iCs w:val="0"/>
          <w:color w:val="081B3A"/>
          <w:spacing w:val="3"/>
          <w:sz w:val="32"/>
          <w:szCs w:val="32"/>
          <w:shd w:val="clear" w:fill="FFFFFF"/>
          <w:lang w:val="en-US"/>
        </w:rPr>
      </w:pPr>
    </w:p>
    <w:p w14:paraId="6E4F846F">
      <w:pPr>
        <w:autoSpaceDE w:val="0"/>
        <w:autoSpaceDN w:val="0"/>
        <w:adjustRightInd w:val="0"/>
        <w:spacing w:before="0" w:after="120" w:line="360" w:lineRule="auto"/>
        <w:ind w:right="0"/>
        <w:jc w:val="center"/>
        <w:rPr>
          <w:rFonts w:hint="default" w:ascii="Times New Roman" w:hAnsi="Times New Roman" w:cs="Times New Roman"/>
          <w:b/>
          <w:bCs/>
          <w:iCs/>
          <w:sz w:val="32"/>
          <w:szCs w:val="32"/>
          <w:u w:val="single"/>
        </w:rPr>
      </w:pPr>
      <w:r>
        <w:rPr>
          <w:rFonts w:hint="default" w:ascii="Times New Roman" w:hAnsi="Times New Roman" w:eastAsia="Times New Roman" w:cs="Times New Roman"/>
          <w:b/>
          <w:bCs/>
          <w:i w:val="0"/>
          <w:iCs w:val="0"/>
          <w:color w:val="17365D"/>
          <w:spacing w:val="3"/>
          <w:sz w:val="32"/>
          <w:szCs w:val="32"/>
          <w:shd w:val="clear" w:fill="FFFFFF"/>
        </w:rPr>
        <w:t>ETRELAY: RENTAL OPERATIONS</w:t>
      </w:r>
    </w:p>
    <w:p w14:paraId="488DD3A2">
      <w:pPr>
        <w:autoSpaceDE w:val="0"/>
        <w:autoSpaceDN w:val="0"/>
        <w:adjustRightInd w:val="0"/>
        <w:spacing w:before="0" w:after="120" w:line="360" w:lineRule="auto"/>
        <w:ind w:left="0" w:right="0" w:firstLine="504"/>
        <w:jc w:val="center"/>
        <w:rPr>
          <w:rFonts w:hint="default" w:ascii="Times New Roman" w:hAnsi="Times New Roman" w:eastAsia="Times New Roman" w:cs="Times New Roman"/>
          <w:b/>
          <w:bCs/>
          <w:iCs/>
          <w:sz w:val="28"/>
          <w:szCs w:val="28"/>
          <w:lang w:val="en-US"/>
        </w:rPr>
      </w:pPr>
    </w:p>
    <w:p w14:paraId="688F3B33">
      <w:pPr>
        <w:autoSpaceDE w:val="0"/>
        <w:autoSpaceDN w:val="0"/>
        <w:adjustRightInd w:val="0"/>
        <w:spacing w:before="0" w:after="120" w:line="360" w:lineRule="auto"/>
        <w:ind w:left="0" w:right="0" w:firstLine="504"/>
        <w:jc w:val="center"/>
        <w:rPr>
          <w:rFonts w:hint="default" w:ascii="Times New Roman" w:hAnsi="Times New Roman" w:eastAsia="Times New Roman" w:cs="Times New Roman"/>
          <w:b/>
          <w:bCs/>
          <w:iCs/>
          <w:sz w:val="28"/>
          <w:szCs w:val="28"/>
          <w:lang w:val="en-US"/>
        </w:rPr>
      </w:pPr>
    </w:p>
    <w:p w14:paraId="337C209E">
      <w:pPr>
        <w:autoSpaceDE w:val="0"/>
        <w:autoSpaceDN w:val="0"/>
        <w:adjustRightInd w:val="0"/>
        <w:spacing w:before="0" w:after="120" w:line="360" w:lineRule="auto"/>
        <w:ind w:right="0" w:firstLine="720"/>
        <w:jc w:val="center"/>
        <w:rPr>
          <w:rFonts w:hint="default" w:ascii="Times New Roman" w:hAnsi="Times New Roman" w:cs="Times New Roman"/>
          <w:iCs/>
          <w:sz w:val="28"/>
          <w:szCs w:val="28"/>
        </w:rPr>
      </w:pPr>
      <w:r>
        <w:rPr>
          <w:rFonts w:hint="default" w:ascii="Times New Roman" w:hAnsi="Times New Roman" w:eastAsia="Times New Roman" w:cs="Times New Roman"/>
          <w:b/>
          <w:bCs/>
          <w:iCs/>
          <w:sz w:val="28"/>
          <w:szCs w:val="28"/>
          <w:lang w:val="en-US"/>
        </w:rPr>
        <w:t>Tran Khanh Binh – 2231200127</w:t>
      </w:r>
    </w:p>
    <w:p w14:paraId="4425B641">
      <w:pPr>
        <w:keepNext w:val="0"/>
        <w:widowControl/>
        <w:suppressLineNumbers w:val="0"/>
        <w:spacing w:after="0" w:line="360" w:lineRule="auto"/>
        <w:jc w:val="center"/>
        <w:rPr>
          <w:rFonts w:hint="default" w:ascii="Times New Roman" w:hAnsi="Times New Roman" w:eastAsia="TimesNewRomanPS-BoldItalicMT" w:cs="Times New Roman"/>
          <w:b w:val="0"/>
          <w:bCs w:val="0"/>
          <w:i/>
          <w:iCs/>
          <w:color w:val="000000"/>
          <w:kern w:val="0"/>
          <w:sz w:val="28"/>
          <w:szCs w:val="28"/>
          <w:lang w:val="en-US" w:eastAsia="zh-CN" w:bidi="ar"/>
        </w:rPr>
      </w:pPr>
    </w:p>
    <w:p w14:paraId="645F513D">
      <w:pPr>
        <w:keepNext w:val="0"/>
        <w:widowControl/>
        <w:suppressLineNumbers w:val="0"/>
        <w:spacing w:after="0" w:line="360" w:lineRule="auto"/>
        <w:jc w:val="center"/>
        <w:rPr>
          <w:rFonts w:hint="default" w:ascii="Times New Roman" w:hAnsi="Times New Roman" w:eastAsia="TimesNewRomanPS-BoldItalicMT" w:cs="Times New Roman"/>
          <w:b w:val="0"/>
          <w:bCs w:val="0"/>
          <w:i/>
          <w:iCs/>
          <w:color w:val="000000"/>
          <w:kern w:val="0"/>
          <w:sz w:val="28"/>
          <w:szCs w:val="28"/>
          <w:lang w:val="en-US" w:eastAsia="zh-CN" w:bidi="ar"/>
        </w:rPr>
      </w:pPr>
    </w:p>
    <w:p w14:paraId="48B14168">
      <w:pPr>
        <w:keepNext w:val="0"/>
        <w:widowControl/>
        <w:suppressLineNumbers w:val="0"/>
        <w:spacing w:before="0" w:after="0" w:line="360" w:lineRule="auto"/>
        <w:ind w:left="0" w:right="0" w:firstLine="720"/>
        <w:jc w:val="center"/>
        <w:rPr>
          <w:rFonts w:hint="default" w:ascii="Times New Roman" w:hAnsi="Times New Roman" w:eastAsia="Times New Roman" w:cs="Times New Roman"/>
          <w:b w:val="0"/>
          <w:bCs w:val="0"/>
          <w:i/>
          <w:iCs/>
          <w:color w:val="000000"/>
          <w:kern w:val="0"/>
          <w:sz w:val="28"/>
          <w:szCs w:val="28"/>
          <w:lang w:val="en-US" w:eastAsia="zh-CN" w:bidi="ar"/>
        </w:rPr>
      </w:pPr>
      <w:r>
        <w:rPr>
          <w:rFonts w:hint="default" w:ascii="Times New Roman" w:hAnsi="Times New Roman" w:cs="Times New Roman"/>
          <w:b/>
          <w:sz w:val="24"/>
        </w:rPr>
        <w:t>Lecturers: Tran Van Tai and Nguyen Hoang Ly</w:t>
      </w:r>
    </w:p>
    <w:p w14:paraId="5FC1B3C9">
      <w:pPr>
        <w:keepNext w:val="0"/>
        <w:widowControl/>
        <w:suppressLineNumbers w:val="0"/>
        <w:spacing w:before="0" w:after="120" w:line="360" w:lineRule="auto"/>
        <w:ind w:left="0" w:right="0" w:firstLine="504"/>
        <w:jc w:val="center"/>
        <w:rPr>
          <w:rFonts w:hint="default" w:ascii="Times New Roman" w:hAnsi="Times New Roman" w:eastAsia="Times New Roman" w:cs="Times New Roman"/>
          <w:b w:val="0"/>
          <w:bCs w:val="0"/>
          <w:i/>
          <w:iCs/>
          <w:color w:val="000000"/>
          <w:kern w:val="0"/>
          <w:sz w:val="28"/>
          <w:szCs w:val="28"/>
          <w:lang w:val="en-US" w:eastAsia="zh-CN" w:bidi="ar"/>
        </w:rPr>
      </w:pPr>
    </w:p>
    <w:p w14:paraId="150D3E8D">
      <w:pPr>
        <w:keepNext w:val="0"/>
        <w:widowControl/>
        <w:suppressLineNumbers w:val="0"/>
        <w:spacing w:before="0" w:after="120" w:line="360" w:lineRule="auto"/>
        <w:ind w:right="0" w:firstLine="720"/>
        <w:jc w:val="center"/>
        <w:rPr>
          <w:rFonts w:hint="default" w:cs="Times New Roman"/>
          <w:b w:val="0"/>
          <w:bCs w:val="0"/>
          <w:i/>
          <w:iCs/>
          <w:color w:val="000000"/>
          <w:kern w:val="0"/>
          <w:sz w:val="28"/>
          <w:szCs w:val="28"/>
          <w:lang w:val="en-US" w:eastAsia="zh-CN" w:bidi="ar"/>
        </w:rPr>
      </w:pPr>
      <w:r>
        <w:rPr>
          <w:rFonts w:hint="default" w:ascii="Times New Roman" w:hAnsi="Times New Roman" w:cs="Times New Roman"/>
          <w:b w:val="0"/>
          <w:bCs w:val="0"/>
          <w:i/>
          <w:iCs/>
          <w:color w:val="000000"/>
          <w:kern w:val="0"/>
          <w:sz w:val="28"/>
          <w:szCs w:val="28"/>
          <w:lang w:val="en-US" w:eastAsia="zh-CN" w:bidi="ar"/>
        </w:rPr>
        <w:t xml:space="preserve"> </w:t>
      </w:r>
      <w:r>
        <w:rPr>
          <w:rFonts w:hint="default" w:cs="Times New Roman"/>
          <w:b w:val="0"/>
          <w:bCs w:val="0"/>
          <w:i/>
          <w:iCs/>
          <w:color w:val="000000"/>
          <w:kern w:val="0"/>
          <w:sz w:val="28"/>
          <w:szCs w:val="28"/>
          <w:lang w:val="en-US" w:eastAsia="zh-CN" w:bidi="ar"/>
        </w:rPr>
        <w:t xml:space="preserve">Code: </w:t>
      </w:r>
      <w:r>
        <w:rPr>
          <w:rFonts w:hint="default" w:ascii="Times New Roman" w:hAnsi="Times New Roman" w:eastAsia="Times New Roman" w:cs="Times New Roman"/>
          <w:b w:val="0"/>
          <w:bCs w:val="0"/>
          <w:i/>
          <w:iCs/>
          <w:color w:val="000000"/>
          <w:kern w:val="0"/>
          <w:sz w:val="28"/>
          <w:szCs w:val="28"/>
          <w:lang w:val="en-US" w:eastAsia="zh-CN" w:bidi="ar"/>
        </w:rPr>
        <w:t>CSW430</w:t>
      </w:r>
      <w:r>
        <w:rPr>
          <w:rFonts w:hint="default" w:cs="Times New Roman"/>
          <w:b w:val="0"/>
          <w:bCs w:val="0"/>
          <w:i/>
          <w:iCs/>
          <w:color w:val="000000"/>
          <w:kern w:val="0"/>
          <w:sz w:val="28"/>
          <w:szCs w:val="28"/>
          <w:lang w:val="en-US" w:eastAsia="zh-CN" w:bidi="ar"/>
        </w:rPr>
        <w:t xml:space="preserve"> </w:t>
      </w:r>
    </w:p>
    <w:p w14:paraId="6402CAC9">
      <w:pPr>
        <w:keepNext w:val="0"/>
        <w:widowControl/>
        <w:suppressLineNumbers w:val="0"/>
        <w:spacing w:before="0" w:after="120" w:line="360" w:lineRule="auto"/>
        <w:ind w:right="0" w:firstLine="720"/>
        <w:jc w:val="center"/>
        <w:rPr>
          <w:rFonts w:hint="default" w:ascii="Times New Roman" w:hAnsi="Times New Roman" w:cs="Times New Roman"/>
          <w:b/>
          <w:bCs/>
          <w:iCs/>
          <w:sz w:val="28"/>
          <w:szCs w:val="28"/>
        </w:rPr>
      </w:pPr>
      <w:r>
        <w:rPr>
          <w:rFonts w:hint="default" w:cs="Times New Roman"/>
          <w:b w:val="0"/>
          <w:bCs w:val="0"/>
          <w:i/>
          <w:iCs/>
          <w:color w:val="000000"/>
          <w:kern w:val="0"/>
          <w:sz w:val="28"/>
          <w:szCs w:val="28"/>
          <w:lang w:val="en-US" w:eastAsia="zh-CN" w:bidi="ar"/>
        </w:rPr>
        <w:t xml:space="preserve">Subject: </w:t>
      </w:r>
      <w:r>
        <w:rPr>
          <w:rFonts w:hint="default" w:ascii="Times New Roman" w:hAnsi="Times New Roman" w:eastAsia="Times New Roman" w:cs="Times New Roman"/>
          <w:b w:val="0"/>
          <w:bCs w:val="0"/>
          <w:i/>
          <w:iCs/>
          <w:color w:val="000000"/>
          <w:kern w:val="0"/>
          <w:sz w:val="28"/>
          <w:szCs w:val="28"/>
          <w:lang w:val="en-US" w:eastAsia="zh-CN" w:bidi="ar"/>
        </w:rPr>
        <w:t>Mobile Application Development</w:t>
      </w:r>
    </w:p>
    <w:p w14:paraId="76BC011F">
      <w:pPr>
        <w:keepNext w:val="0"/>
        <w:keepLines w:val="0"/>
        <w:widowControl/>
        <w:suppressLineNumbers w:val="0"/>
        <w:spacing w:after="0" w:line="360" w:lineRule="auto"/>
        <w:jc w:val="center"/>
        <w:rPr>
          <w:rFonts w:hint="default" w:ascii="Times New Roman" w:hAnsi="Times New Roman" w:eastAsia="SimSun" w:cs="Times New Roman"/>
          <w:color w:val="000000"/>
          <w:kern w:val="0"/>
          <w:sz w:val="28"/>
          <w:szCs w:val="28"/>
          <w:lang w:val="en-US" w:eastAsia="zh-CN" w:bidi="ar"/>
        </w:rPr>
      </w:pPr>
    </w:p>
    <w:p w14:paraId="23795ACD">
      <w:pPr>
        <w:keepNext w:val="0"/>
        <w:keepLines w:val="0"/>
        <w:widowControl/>
        <w:suppressLineNumbers w:val="0"/>
        <w:spacing w:before="0" w:after="120" w:line="360" w:lineRule="auto"/>
        <w:ind w:left="0" w:right="0" w:firstLine="504"/>
        <w:jc w:val="center"/>
        <w:rPr>
          <w:rFonts w:hint="default" w:ascii="Times New Roman" w:hAnsi="Times New Roman" w:eastAsia="Times New Roman" w:cs="Times New Roman"/>
          <w:color w:val="000000"/>
          <w:kern w:val="0"/>
          <w:sz w:val="28"/>
          <w:szCs w:val="28"/>
          <w:lang w:val="en-US" w:eastAsia="zh-CN" w:bidi="ar"/>
        </w:rPr>
      </w:pPr>
    </w:p>
    <w:p w14:paraId="6D6C35D6">
      <w:pPr>
        <w:keepNext w:val="0"/>
        <w:keepLines w:val="0"/>
        <w:widowControl/>
        <w:suppressLineNumbers w:val="0"/>
        <w:spacing w:before="0" w:after="120" w:line="360" w:lineRule="auto"/>
        <w:ind w:left="0" w:right="0" w:firstLine="504"/>
        <w:jc w:val="center"/>
        <w:rPr>
          <w:rFonts w:hint="default" w:ascii="Times New Roman" w:hAnsi="Times New Roman" w:eastAsia="Times New Roman" w:cs="Times New Roman"/>
          <w:color w:val="000000"/>
          <w:kern w:val="0"/>
          <w:sz w:val="28"/>
          <w:szCs w:val="28"/>
          <w:lang w:val="en-US" w:eastAsia="zh-CN" w:bidi="ar"/>
        </w:rPr>
      </w:pPr>
    </w:p>
    <w:p w14:paraId="215AC3FD">
      <w:pPr>
        <w:keepNext w:val="0"/>
        <w:keepLines w:val="0"/>
        <w:widowControl/>
        <w:suppressLineNumbers w:val="0"/>
        <w:spacing w:before="0" w:after="120" w:line="360" w:lineRule="auto"/>
        <w:ind w:right="0" w:firstLine="720"/>
        <w:jc w:val="center"/>
        <w:rPr>
          <w:rFonts w:hint="default" w:ascii="Times New Roman" w:hAnsi="Times New Roman" w:cs="Times New Roman"/>
          <w:sz w:val="28"/>
          <w:szCs w:val="28"/>
          <w:lang w:val="en-US"/>
        </w:rPr>
      </w:pPr>
      <w:r>
        <w:rPr>
          <w:rFonts w:hint="default" w:ascii="Times New Roman" w:hAnsi="Times New Roman" w:eastAsia="Times New Roman" w:cs="Times New Roman"/>
          <w:color w:val="000000"/>
          <w:kern w:val="0"/>
          <w:sz w:val="28"/>
          <w:szCs w:val="28"/>
          <w:lang w:val="en-US" w:eastAsia="zh-CN" w:bidi="ar"/>
        </w:rPr>
        <w:t>Ho Chi Minh City, August, 2026</w:t>
      </w:r>
    </w:p>
    <w:p w14:paraId="1CF087CF">
      <w:pPr>
        <w:rPr>
          <w:rFonts w:hint="default" w:ascii="Times New Roman" w:hAnsi="Times New Roman" w:cs="Times New Roman"/>
        </w:rPr>
        <w:sectPr>
          <w:headerReference r:id="rId5" w:type="default"/>
          <w:footerReference r:id="rId6" w:type="default"/>
          <w:pgSz w:w="11906" w:h="16838"/>
          <w:pgMar w:top="1134" w:right="1134" w:bottom="1134" w:left="1701" w:header="720" w:footer="720" w:gutter="0"/>
          <w:pgNumType w:fmt="decimal" w:start="1"/>
          <w:cols w:space="0" w:num="1"/>
          <w:rtlGutter w:val="0"/>
          <w:docGrid w:type="lines" w:linePitch="330" w:charSpace="0"/>
        </w:sectPr>
      </w:pPr>
    </w:p>
    <w:p w14:paraId="2B79E17D">
      <w:pPr>
        <w:spacing w:before="240" w:after="240" w:line="360" w:lineRule="auto"/>
        <w:jc w:val="center"/>
        <w:rPr>
          <w:rFonts w:hint="default" w:ascii="Times New Roman" w:hAnsi="Times New Roman" w:cs="Times New Roman"/>
        </w:rPr>
      </w:pPr>
      <w:r>
        <w:rPr>
          <w:rFonts w:hint="default" w:ascii="Times New Roman" w:hAnsi="Times New Roman" w:cs="Times New Roman"/>
          <w:b/>
          <w:sz w:val="28"/>
        </w:rPr>
        <w:t>ABSTRACT</w:t>
      </w:r>
    </w:p>
    <w:p w14:paraId="22BF5DA8">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This report presents Etrelay: Rental Operations, an Android application for managing equipment movement in small audio-visual and event-production teams. It combines a Flutter client, a self-developed Node.js + Express REST API, and a local PostgreSQL database. The system supports company-scoped access, Owner and Staff roles, customer and location records, asset records, QR identification, transfer workflows, evidence and history. The implementation uses feature-based modules, Riverpod and repository boundaries. Evaluation covered source inspection, automated Flutter tests, static analysis, API tests and an Android Studio emulator smoke test. The project exceeds the twenty-screen requirement and demonstrates authentication, CRUD, authorization and responsive layouts. This report focuses on course evidence and excludes secrets, private data and commercial-launch details.</w:t>
      </w:r>
    </w:p>
    <w:p w14:paraId="5C22DDD2">
      <w:pPr>
        <w:rPr>
          <w:rFonts w:hint="default" w:ascii="Times New Roman" w:hAnsi="Times New Roman" w:cs="Times New Roman"/>
        </w:rPr>
      </w:pPr>
      <w:r>
        <w:rPr>
          <w:rFonts w:hint="default" w:ascii="Times New Roman" w:hAnsi="Times New Roman" w:cs="Times New Roman"/>
        </w:rPr>
        <w:br w:type="page"/>
      </w:r>
    </w:p>
    <w:p w14:paraId="1CB95677">
      <w:pPr>
        <w:spacing w:before="240" w:after="240" w:line="360" w:lineRule="auto"/>
        <w:jc w:val="center"/>
        <w:rPr>
          <w:rFonts w:hint="default" w:ascii="Times New Roman" w:hAnsi="Times New Roman" w:cs="Times New Roman"/>
        </w:rPr>
      </w:pPr>
      <w:r>
        <w:rPr>
          <w:rFonts w:hint="default" w:ascii="Times New Roman" w:hAnsi="Times New Roman" w:cs="Times New Roman"/>
          <w:b/>
          <w:sz w:val="28"/>
        </w:rPr>
        <w:t>ACKNOWLEDGEMENT</w:t>
      </w:r>
    </w:p>
    <w:p w14:paraId="0E079C32">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 xml:space="preserve">I </w:t>
      </w:r>
      <w:r>
        <w:rPr>
          <w:rFonts w:hint="default" w:ascii="Times New Roman" w:hAnsi="Times New Roman" w:cs="Times New Roman"/>
          <w:b w:val="0"/>
          <w:i w:val="0"/>
          <w:sz w:val="24"/>
          <w:lang w:val="en-US"/>
        </w:rPr>
        <w:t xml:space="preserve">appreciate Mr. </w:t>
      </w:r>
      <w:r>
        <w:rPr>
          <w:rFonts w:hint="default" w:ascii="Times New Roman" w:hAnsi="Times New Roman" w:cs="Times New Roman"/>
          <w:b w:val="0"/>
          <w:i w:val="0"/>
          <w:sz w:val="24"/>
        </w:rPr>
        <w:t xml:space="preserve">Tran Van Tai and </w:t>
      </w:r>
      <w:r>
        <w:rPr>
          <w:rFonts w:hint="default" w:ascii="Times New Roman" w:hAnsi="Times New Roman" w:cs="Times New Roman"/>
          <w:b w:val="0"/>
          <w:i w:val="0"/>
          <w:sz w:val="24"/>
          <w:lang w:val="en-US"/>
        </w:rPr>
        <w:t xml:space="preserve">Mr. </w:t>
      </w:r>
      <w:r>
        <w:rPr>
          <w:rFonts w:hint="default" w:ascii="Times New Roman" w:hAnsi="Times New Roman" w:cs="Times New Roman"/>
          <w:b w:val="0"/>
          <w:i w:val="0"/>
          <w:sz w:val="24"/>
        </w:rPr>
        <w:t>Nguyen Hoang Ly for their guidance during the Mobile Application Development course. As this is an individual project, I completed the analysis, design, development, testing, documentation and presentation preparation. The report excludes private credentials, hosted identifiers, customer data and unnecessary internal database details.</w:t>
      </w:r>
    </w:p>
    <w:p w14:paraId="24C9BAB9">
      <w:pPr>
        <w:rPr>
          <w:rFonts w:hint="default" w:ascii="Times New Roman" w:hAnsi="Times New Roman" w:cs="Times New Roman"/>
        </w:rPr>
      </w:pPr>
      <w:r>
        <w:rPr>
          <w:rFonts w:hint="default" w:ascii="Times New Roman" w:hAnsi="Times New Roman" w:cs="Times New Roman"/>
        </w:rPr>
        <w:br w:type="page"/>
      </w:r>
    </w:p>
    <w:p w14:paraId="60FEF919">
      <w:pPr>
        <w:spacing w:before="240" w:after="240" w:line="360" w:lineRule="auto"/>
        <w:jc w:val="center"/>
        <w:rPr>
          <w:rFonts w:hint="default" w:ascii="Times New Roman" w:hAnsi="Times New Roman" w:cs="Times New Roman"/>
        </w:rPr>
      </w:pPr>
      <w:r>
        <w:rPr>
          <w:rFonts w:hint="default" w:ascii="Times New Roman" w:hAnsi="Times New Roman" w:cs="Times New Roman"/>
          <w:b/>
          <w:sz w:val="32"/>
        </w:rPr>
        <w:t>TABLE OF CONTENTS</w:t>
      </w:r>
    </w:p>
    <w:p w14:paraId="41AA79F8">
      <w:pPr>
        <w:pStyle w:val="38"/>
        <w:tabs>
          <w:tab w:val="right" w:leader="dot" w:pos="9072"/>
        </w:tabs>
        <w:jc w:val="left"/>
        <w:rPr>
          <w:rFonts w:hint="default" w:ascii="Times New Roman" w:hAnsi="Times New Roman" w:cs="Times New Roman"/>
          <w:b/>
          <w:bCs/>
        </w:rPr>
      </w:pPr>
      <w:r>
        <w:rPr>
          <w:rFonts w:hint="default" w:ascii="Times New Roman" w:hAnsi="Times New Roman" w:cs="Times New Roman"/>
          <w:b/>
          <w:bCs/>
        </w:rPr>
        <w:t>CHAPTER 1. INTRODUCTION</w:t>
      </w:r>
      <w:r>
        <w:rPr>
          <w:rFonts w:hint="default" w:ascii="Times New Roman" w:hAnsi="Times New Roman" w:cs="Times New Roman"/>
          <w:b/>
          <w:bCs/>
        </w:rPr>
        <w:tab/>
      </w:r>
      <w:r>
        <w:rPr>
          <w:rFonts w:hint="default" w:ascii="Times New Roman" w:hAnsi="Times New Roman" w:cs="Times New Roman"/>
          <w:b/>
          <w:bCs/>
        </w:rPr>
        <w:t>1</w:t>
      </w:r>
    </w:p>
    <w:p w14:paraId="3A24E0B9">
      <w:pPr>
        <w:pStyle w:val="39"/>
        <w:tabs>
          <w:tab w:val="right" w:leader="dot" w:pos="9072"/>
        </w:tabs>
        <w:jc w:val="left"/>
        <w:rPr>
          <w:rFonts w:hint="default" w:ascii="Times New Roman" w:hAnsi="Times New Roman" w:cs="Times New Roman"/>
        </w:rPr>
      </w:pPr>
      <w:r>
        <w:rPr>
          <w:rFonts w:hint="default" w:ascii="Times New Roman" w:hAnsi="Times New Roman" w:cs="Times New Roman"/>
        </w:rPr>
        <w:t>1.1 Background</w:t>
      </w:r>
      <w:r>
        <w:rPr>
          <w:rFonts w:hint="default" w:ascii="Times New Roman" w:hAnsi="Times New Roman" w:cs="Times New Roman"/>
        </w:rPr>
        <w:tab/>
      </w:r>
      <w:r>
        <w:rPr>
          <w:rFonts w:hint="default" w:ascii="Times New Roman" w:hAnsi="Times New Roman" w:cs="Times New Roman"/>
        </w:rPr>
        <w:t>1</w:t>
      </w:r>
    </w:p>
    <w:p w14:paraId="4033E8F6">
      <w:pPr>
        <w:pStyle w:val="39"/>
        <w:tabs>
          <w:tab w:val="right" w:leader="dot" w:pos="9072"/>
        </w:tabs>
        <w:jc w:val="left"/>
        <w:rPr>
          <w:rFonts w:hint="default" w:ascii="Times New Roman" w:hAnsi="Times New Roman" w:cs="Times New Roman"/>
        </w:rPr>
      </w:pPr>
      <w:r>
        <w:rPr>
          <w:rFonts w:hint="default" w:ascii="Times New Roman" w:hAnsi="Times New Roman" w:cs="Times New Roman"/>
        </w:rPr>
        <w:t>1.2 Problem Statement</w:t>
      </w:r>
      <w:r>
        <w:rPr>
          <w:rFonts w:hint="default" w:ascii="Times New Roman" w:hAnsi="Times New Roman" w:cs="Times New Roman"/>
        </w:rPr>
        <w:tab/>
      </w:r>
      <w:r>
        <w:rPr>
          <w:rFonts w:hint="default" w:ascii="Times New Roman" w:hAnsi="Times New Roman" w:cs="Times New Roman"/>
        </w:rPr>
        <w:t>1</w:t>
      </w:r>
    </w:p>
    <w:p w14:paraId="572FAD2A">
      <w:pPr>
        <w:pStyle w:val="39"/>
        <w:tabs>
          <w:tab w:val="right" w:leader="dot" w:pos="9072"/>
        </w:tabs>
        <w:jc w:val="left"/>
        <w:rPr>
          <w:rFonts w:hint="default" w:ascii="Times New Roman" w:hAnsi="Times New Roman" w:cs="Times New Roman"/>
        </w:rPr>
      </w:pPr>
      <w:r>
        <w:rPr>
          <w:rFonts w:hint="default" w:ascii="Times New Roman" w:hAnsi="Times New Roman" w:cs="Times New Roman"/>
        </w:rPr>
        <w:t>1.3 Objectives</w:t>
      </w:r>
      <w:r>
        <w:rPr>
          <w:rFonts w:hint="default" w:ascii="Times New Roman" w:hAnsi="Times New Roman" w:cs="Times New Roman"/>
        </w:rPr>
        <w:tab/>
      </w:r>
      <w:r>
        <w:rPr>
          <w:rFonts w:hint="default" w:ascii="Times New Roman" w:hAnsi="Times New Roman" w:cs="Times New Roman"/>
        </w:rPr>
        <w:t>2</w:t>
      </w:r>
    </w:p>
    <w:p w14:paraId="50CCDEB7">
      <w:pPr>
        <w:pStyle w:val="39"/>
        <w:tabs>
          <w:tab w:val="right" w:leader="dot" w:pos="9072"/>
        </w:tabs>
        <w:jc w:val="left"/>
        <w:rPr>
          <w:rFonts w:hint="default" w:ascii="Times New Roman" w:hAnsi="Times New Roman" w:cs="Times New Roman"/>
        </w:rPr>
      </w:pPr>
      <w:r>
        <w:rPr>
          <w:rFonts w:hint="default" w:ascii="Times New Roman" w:hAnsi="Times New Roman" w:cs="Times New Roman"/>
        </w:rPr>
        <w:t>1.4 Target Users</w:t>
      </w:r>
      <w:r>
        <w:rPr>
          <w:rFonts w:hint="default" w:ascii="Times New Roman" w:hAnsi="Times New Roman" w:cs="Times New Roman"/>
        </w:rPr>
        <w:tab/>
      </w:r>
      <w:r>
        <w:rPr>
          <w:rFonts w:hint="default" w:ascii="Times New Roman" w:hAnsi="Times New Roman" w:cs="Times New Roman"/>
        </w:rPr>
        <w:t>2</w:t>
      </w:r>
    </w:p>
    <w:p w14:paraId="581D46A5">
      <w:pPr>
        <w:pStyle w:val="39"/>
        <w:tabs>
          <w:tab w:val="right" w:leader="dot" w:pos="9072"/>
        </w:tabs>
        <w:jc w:val="left"/>
        <w:rPr>
          <w:rFonts w:hint="default" w:ascii="Times New Roman" w:hAnsi="Times New Roman" w:cs="Times New Roman"/>
        </w:rPr>
      </w:pPr>
      <w:r>
        <w:rPr>
          <w:rFonts w:hint="default" w:ascii="Times New Roman" w:hAnsi="Times New Roman" w:cs="Times New Roman"/>
        </w:rPr>
        <w:t>1.5 Scope and Limitations</w:t>
      </w:r>
      <w:r>
        <w:rPr>
          <w:rFonts w:hint="default" w:ascii="Times New Roman" w:hAnsi="Times New Roman" w:cs="Times New Roman"/>
        </w:rPr>
        <w:tab/>
      </w:r>
      <w:r>
        <w:rPr>
          <w:rFonts w:hint="default" w:ascii="Times New Roman" w:hAnsi="Times New Roman" w:cs="Times New Roman"/>
        </w:rPr>
        <w:t>2</w:t>
      </w:r>
    </w:p>
    <w:p w14:paraId="57937DA2">
      <w:pPr>
        <w:pStyle w:val="39"/>
        <w:tabs>
          <w:tab w:val="right" w:leader="dot" w:pos="9072"/>
        </w:tabs>
        <w:jc w:val="left"/>
        <w:rPr>
          <w:rFonts w:hint="default" w:ascii="Times New Roman" w:hAnsi="Times New Roman" w:cs="Times New Roman"/>
        </w:rPr>
      </w:pPr>
      <w:r>
        <w:rPr>
          <w:rFonts w:hint="default" w:ascii="Times New Roman" w:hAnsi="Times New Roman" w:cs="Times New Roman"/>
        </w:rPr>
        <w:t>1.6 Report Organization</w:t>
      </w:r>
      <w:r>
        <w:rPr>
          <w:rFonts w:hint="default" w:ascii="Times New Roman" w:hAnsi="Times New Roman" w:cs="Times New Roman"/>
        </w:rPr>
        <w:tab/>
      </w:r>
      <w:r>
        <w:rPr>
          <w:rFonts w:hint="default" w:ascii="Times New Roman" w:hAnsi="Times New Roman" w:cs="Times New Roman"/>
        </w:rPr>
        <w:t>3</w:t>
      </w:r>
    </w:p>
    <w:p w14:paraId="68E99863">
      <w:pPr>
        <w:pStyle w:val="38"/>
        <w:tabs>
          <w:tab w:val="right" w:leader="dot" w:pos="9072"/>
        </w:tabs>
        <w:jc w:val="left"/>
        <w:rPr>
          <w:rFonts w:hint="default" w:ascii="Times New Roman" w:hAnsi="Times New Roman" w:cs="Times New Roman"/>
          <w:b/>
          <w:bCs/>
        </w:rPr>
      </w:pPr>
      <w:r>
        <w:rPr>
          <w:rFonts w:hint="default" w:ascii="Times New Roman" w:hAnsi="Times New Roman" w:cs="Times New Roman"/>
          <w:b/>
          <w:bCs/>
        </w:rPr>
        <w:t>CHAPTER 2. RELATED WORK AND RESEARCH BASIS</w:t>
      </w:r>
      <w:r>
        <w:rPr>
          <w:rFonts w:hint="default" w:ascii="Times New Roman" w:hAnsi="Times New Roman" w:cs="Times New Roman"/>
          <w:b/>
          <w:bCs/>
        </w:rPr>
        <w:tab/>
      </w:r>
      <w:r>
        <w:rPr>
          <w:rFonts w:hint="default" w:ascii="Times New Roman" w:hAnsi="Times New Roman" w:cs="Times New Roman"/>
          <w:b/>
          <w:bCs/>
        </w:rPr>
        <w:t>4</w:t>
      </w:r>
    </w:p>
    <w:p w14:paraId="2EC27347">
      <w:pPr>
        <w:pStyle w:val="39"/>
        <w:tabs>
          <w:tab w:val="right" w:leader="dot" w:pos="9072"/>
        </w:tabs>
        <w:jc w:val="left"/>
        <w:rPr>
          <w:rFonts w:hint="default" w:ascii="Times New Roman" w:hAnsi="Times New Roman" w:cs="Times New Roman"/>
        </w:rPr>
      </w:pPr>
      <w:r>
        <w:rPr>
          <w:rFonts w:hint="default" w:ascii="Times New Roman" w:hAnsi="Times New Roman" w:cs="Times New Roman"/>
        </w:rPr>
        <w:t>2.1 Research Approach</w:t>
      </w:r>
      <w:r>
        <w:rPr>
          <w:rFonts w:hint="default" w:ascii="Times New Roman" w:hAnsi="Times New Roman" w:cs="Times New Roman"/>
        </w:rPr>
        <w:tab/>
      </w:r>
      <w:r>
        <w:rPr>
          <w:rFonts w:hint="default" w:ascii="Times New Roman" w:hAnsi="Times New Roman" w:cs="Times New Roman"/>
        </w:rPr>
        <w:t>4</w:t>
      </w:r>
    </w:p>
    <w:p w14:paraId="4EC63499">
      <w:pPr>
        <w:pStyle w:val="39"/>
        <w:tabs>
          <w:tab w:val="right" w:leader="dot" w:pos="9072"/>
        </w:tabs>
        <w:jc w:val="left"/>
        <w:rPr>
          <w:rFonts w:hint="default" w:ascii="Times New Roman" w:hAnsi="Times New Roman" w:cs="Times New Roman"/>
        </w:rPr>
      </w:pPr>
      <w:r>
        <w:rPr>
          <w:rFonts w:hint="default" w:ascii="Times New Roman" w:hAnsi="Times New Roman" w:cs="Times New Roman"/>
        </w:rPr>
        <w:t>2.2 Inventory Visibility and Traceability</w:t>
      </w:r>
      <w:r>
        <w:rPr>
          <w:rFonts w:hint="default" w:ascii="Times New Roman" w:hAnsi="Times New Roman" w:cs="Times New Roman"/>
        </w:rPr>
        <w:tab/>
      </w:r>
      <w:r>
        <w:rPr>
          <w:rFonts w:hint="default" w:ascii="Times New Roman" w:hAnsi="Times New Roman" w:cs="Times New Roman"/>
        </w:rPr>
        <w:t>4</w:t>
      </w:r>
    </w:p>
    <w:p w14:paraId="2FB85983">
      <w:pPr>
        <w:pStyle w:val="39"/>
        <w:tabs>
          <w:tab w:val="right" w:leader="dot" w:pos="9072"/>
        </w:tabs>
        <w:jc w:val="left"/>
        <w:rPr>
          <w:rFonts w:hint="default" w:ascii="Times New Roman" w:hAnsi="Times New Roman" w:cs="Times New Roman"/>
        </w:rPr>
      </w:pPr>
      <w:r>
        <w:rPr>
          <w:rFonts w:hint="default" w:ascii="Times New Roman" w:hAnsi="Times New Roman" w:cs="Times New Roman"/>
        </w:rPr>
        <w:t>2.3 Mobile UI/UX</w:t>
      </w:r>
      <w:r>
        <w:rPr>
          <w:rFonts w:hint="default" w:ascii="Times New Roman" w:hAnsi="Times New Roman" w:cs="Times New Roman"/>
        </w:rPr>
        <w:tab/>
      </w:r>
      <w:r>
        <w:rPr>
          <w:rFonts w:hint="default" w:ascii="Times New Roman" w:hAnsi="Times New Roman" w:cs="Times New Roman"/>
        </w:rPr>
        <w:t>4</w:t>
      </w:r>
    </w:p>
    <w:p w14:paraId="63638CF8">
      <w:pPr>
        <w:pStyle w:val="39"/>
        <w:tabs>
          <w:tab w:val="right" w:leader="dot" w:pos="9072"/>
        </w:tabs>
        <w:jc w:val="left"/>
        <w:rPr>
          <w:rFonts w:hint="default" w:ascii="Times New Roman" w:hAnsi="Times New Roman" w:cs="Times New Roman"/>
        </w:rPr>
      </w:pPr>
      <w:r>
        <w:rPr>
          <w:rFonts w:hint="default" w:ascii="Times New Roman" w:hAnsi="Times New Roman" w:cs="Times New Roman"/>
        </w:rPr>
        <w:t>2.4 APIs, Databases and Authorization</w:t>
      </w:r>
      <w:r>
        <w:rPr>
          <w:rFonts w:hint="default" w:ascii="Times New Roman" w:hAnsi="Times New Roman" w:cs="Times New Roman"/>
        </w:rPr>
        <w:tab/>
      </w:r>
      <w:r>
        <w:rPr>
          <w:rFonts w:hint="default" w:ascii="Times New Roman" w:hAnsi="Times New Roman" w:cs="Times New Roman"/>
        </w:rPr>
        <w:t>5</w:t>
      </w:r>
    </w:p>
    <w:p w14:paraId="4DCA8FD2">
      <w:pPr>
        <w:pStyle w:val="39"/>
        <w:tabs>
          <w:tab w:val="right" w:leader="dot" w:pos="9072"/>
        </w:tabs>
        <w:jc w:val="left"/>
        <w:rPr>
          <w:rFonts w:hint="default" w:ascii="Times New Roman" w:hAnsi="Times New Roman" w:cs="Times New Roman"/>
        </w:rPr>
      </w:pPr>
      <w:r>
        <w:rPr>
          <w:rFonts w:hint="default" w:ascii="Times New Roman" w:hAnsi="Times New Roman" w:cs="Times New Roman"/>
        </w:rPr>
        <w:t>2.5 Synthesis and Design Implications</w:t>
      </w:r>
      <w:r>
        <w:rPr>
          <w:rFonts w:hint="default" w:ascii="Times New Roman" w:hAnsi="Times New Roman" w:cs="Times New Roman"/>
        </w:rPr>
        <w:tab/>
      </w:r>
      <w:r>
        <w:rPr>
          <w:rFonts w:hint="default" w:ascii="Times New Roman" w:hAnsi="Times New Roman" w:cs="Times New Roman"/>
        </w:rPr>
        <w:t>5</w:t>
      </w:r>
    </w:p>
    <w:p w14:paraId="56B2F0B6">
      <w:pPr>
        <w:pStyle w:val="38"/>
        <w:tabs>
          <w:tab w:val="right" w:leader="dot" w:pos="9072"/>
        </w:tabs>
        <w:jc w:val="left"/>
        <w:rPr>
          <w:rFonts w:hint="default" w:ascii="Times New Roman" w:hAnsi="Times New Roman" w:cs="Times New Roman"/>
          <w:b/>
          <w:bCs/>
        </w:rPr>
      </w:pPr>
      <w:r>
        <w:rPr>
          <w:rFonts w:hint="default" w:ascii="Times New Roman" w:hAnsi="Times New Roman" w:cs="Times New Roman"/>
          <w:b/>
          <w:bCs/>
        </w:rPr>
        <w:t>CHAPTER 3. DETAILED PROJECT PLAN AND SYSTEM ANALYSIS</w:t>
      </w:r>
      <w:r>
        <w:rPr>
          <w:rFonts w:hint="default" w:ascii="Times New Roman" w:hAnsi="Times New Roman" w:cs="Times New Roman"/>
          <w:b/>
          <w:bCs/>
        </w:rPr>
        <w:tab/>
      </w:r>
      <w:r>
        <w:rPr>
          <w:rFonts w:hint="default" w:ascii="Times New Roman" w:hAnsi="Times New Roman" w:cs="Times New Roman"/>
          <w:b/>
          <w:bCs/>
        </w:rPr>
        <w:t>7</w:t>
      </w:r>
    </w:p>
    <w:p w14:paraId="1685ADFC">
      <w:pPr>
        <w:pStyle w:val="39"/>
        <w:tabs>
          <w:tab w:val="right" w:leader="dot" w:pos="9072"/>
        </w:tabs>
        <w:jc w:val="left"/>
        <w:rPr>
          <w:rFonts w:hint="default" w:ascii="Times New Roman" w:hAnsi="Times New Roman" w:cs="Times New Roman"/>
        </w:rPr>
      </w:pPr>
      <w:r>
        <w:rPr>
          <w:rFonts w:hint="default" w:ascii="Times New Roman" w:hAnsi="Times New Roman" w:cs="Times New Roman"/>
        </w:rPr>
        <w:t>3.1 Individual Project Organization</w:t>
      </w:r>
      <w:r>
        <w:rPr>
          <w:rFonts w:hint="default" w:ascii="Times New Roman" w:hAnsi="Times New Roman" w:cs="Times New Roman"/>
        </w:rPr>
        <w:tab/>
      </w:r>
      <w:r>
        <w:rPr>
          <w:rFonts w:hint="default" w:ascii="Times New Roman" w:hAnsi="Times New Roman" w:cs="Times New Roman"/>
        </w:rPr>
        <w:t>7</w:t>
      </w:r>
    </w:p>
    <w:p w14:paraId="234D2C7D">
      <w:pPr>
        <w:pStyle w:val="39"/>
        <w:tabs>
          <w:tab w:val="right" w:leader="dot" w:pos="9072"/>
        </w:tabs>
        <w:jc w:val="left"/>
        <w:rPr>
          <w:rFonts w:hint="default" w:ascii="Times New Roman" w:hAnsi="Times New Roman" w:cs="Times New Roman"/>
        </w:rPr>
      </w:pPr>
      <w:r>
        <w:rPr>
          <w:rFonts w:hint="default" w:ascii="Times New Roman" w:hAnsi="Times New Roman" w:cs="Times New Roman"/>
        </w:rPr>
        <w:t>3.2 Project Plan</w:t>
      </w:r>
      <w:r>
        <w:rPr>
          <w:rFonts w:hint="default" w:ascii="Times New Roman" w:hAnsi="Times New Roman" w:cs="Times New Roman"/>
        </w:rPr>
        <w:tab/>
      </w:r>
      <w:r>
        <w:rPr>
          <w:rFonts w:hint="default" w:ascii="Times New Roman" w:hAnsi="Times New Roman" w:cs="Times New Roman"/>
        </w:rPr>
        <w:t>7</w:t>
      </w:r>
    </w:p>
    <w:p w14:paraId="2953B512">
      <w:pPr>
        <w:pStyle w:val="39"/>
        <w:tabs>
          <w:tab w:val="right" w:leader="dot" w:pos="9072"/>
        </w:tabs>
        <w:jc w:val="left"/>
        <w:rPr>
          <w:rFonts w:hint="default" w:ascii="Times New Roman" w:hAnsi="Times New Roman" w:cs="Times New Roman"/>
        </w:rPr>
      </w:pPr>
      <w:r>
        <w:rPr>
          <w:rFonts w:hint="default" w:ascii="Times New Roman" w:hAnsi="Times New Roman" w:cs="Times New Roman"/>
        </w:rPr>
        <w:t>3.3 Functional Requirements</w:t>
      </w:r>
      <w:r>
        <w:rPr>
          <w:rFonts w:hint="default" w:ascii="Times New Roman" w:hAnsi="Times New Roman" w:cs="Times New Roman"/>
        </w:rPr>
        <w:tab/>
      </w:r>
      <w:r>
        <w:rPr>
          <w:rFonts w:hint="default" w:ascii="Times New Roman" w:hAnsi="Times New Roman" w:cs="Times New Roman"/>
        </w:rPr>
        <w:t>8</w:t>
      </w:r>
    </w:p>
    <w:p w14:paraId="31C93034">
      <w:pPr>
        <w:pStyle w:val="39"/>
        <w:tabs>
          <w:tab w:val="right" w:leader="dot" w:pos="9072"/>
        </w:tabs>
        <w:jc w:val="left"/>
        <w:rPr>
          <w:rFonts w:hint="default" w:ascii="Times New Roman" w:hAnsi="Times New Roman" w:cs="Times New Roman"/>
        </w:rPr>
      </w:pPr>
      <w:r>
        <w:rPr>
          <w:rFonts w:hint="default" w:ascii="Times New Roman" w:hAnsi="Times New Roman" w:cs="Times New Roman"/>
        </w:rPr>
        <w:t>3.4 Non-Functional Requirements</w:t>
      </w:r>
      <w:r>
        <w:rPr>
          <w:rFonts w:hint="default" w:ascii="Times New Roman" w:hAnsi="Times New Roman" w:cs="Times New Roman"/>
        </w:rPr>
        <w:tab/>
      </w:r>
      <w:r>
        <w:rPr>
          <w:rFonts w:hint="default" w:ascii="Times New Roman" w:hAnsi="Times New Roman" w:cs="Times New Roman"/>
        </w:rPr>
        <w:t>8</w:t>
      </w:r>
    </w:p>
    <w:p w14:paraId="5D64B51B">
      <w:pPr>
        <w:pStyle w:val="39"/>
        <w:tabs>
          <w:tab w:val="right" w:leader="dot" w:pos="9072"/>
        </w:tabs>
        <w:jc w:val="left"/>
        <w:rPr>
          <w:rFonts w:hint="default" w:ascii="Times New Roman" w:hAnsi="Times New Roman" w:cs="Times New Roman"/>
        </w:rPr>
      </w:pPr>
      <w:r>
        <w:rPr>
          <w:rFonts w:hint="default" w:ascii="Times New Roman" w:hAnsi="Times New Roman" w:cs="Times New Roman"/>
        </w:rPr>
        <w:t>3.5 User Roles and Use Cases</w:t>
      </w:r>
      <w:r>
        <w:rPr>
          <w:rFonts w:hint="default" w:ascii="Times New Roman" w:hAnsi="Times New Roman" w:cs="Times New Roman"/>
        </w:rPr>
        <w:tab/>
      </w:r>
      <w:r>
        <w:rPr>
          <w:rFonts w:hint="default" w:ascii="Times New Roman" w:hAnsi="Times New Roman" w:cs="Times New Roman"/>
        </w:rPr>
        <w:t>9</w:t>
      </w:r>
    </w:p>
    <w:p w14:paraId="6B6EABBB">
      <w:pPr>
        <w:pStyle w:val="38"/>
        <w:tabs>
          <w:tab w:val="right" w:leader="dot" w:pos="9072"/>
        </w:tabs>
        <w:jc w:val="left"/>
        <w:rPr>
          <w:rFonts w:hint="default" w:ascii="Times New Roman" w:hAnsi="Times New Roman" w:cs="Times New Roman"/>
          <w:b/>
          <w:bCs/>
        </w:rPr>
      </w:pPr>
      <w:r>
        <w:rPr>
          <w:rFonts w:hint="default" w:ascii="Times New Roman" w:hAnsi="Times New Roman" w:cs="Times New Roman"/>
          <w:b/>
          <w:bCs/>
        </w:rPr>
        <w:t>CHAPTER 4. SYSTEM DESIGN AND IMPLEMENTATION</w:t>
      </w:r>
      <w:r>
        <w:rPr>
          <w:rFonts w:hint="default" w:ascii="Times New Roman" w:hAnsi="Times New Roman" w:cs="Times New Roman"/>
          <w:b/>
          <w:bCs/>
        </w:rPr>
        <w:tab/>
      </w:r>
      <w:r>
        <w:rPr>
          <w:rFonts w:hint="default" w:ascii="Times New Roman" w:hAnsi="Times New Roman" w:cs="Times New Roman"/>
          <w:b/>
          <w:bCs/>
        </w:rPr>
        <w:t>11</w:t>
      </w:r>
    </w:p>
    <w:p w14:paraId="2116B8B9">
      <w:pPr>
        <w:pStyle w:val="39"/>
        <w:tabs>
          <w:tab w:val="right" w:leader="dot" w:pos="9072"/>
        </w:tabs>
        <w:jc w:val="left"/>
        <w:rPr>
          <w:rFonts w:hint="default" w:ascii="Times New Roman" w:hAnsi="Times New Roman" w:cs="Times New Roman"/>
        </w:rPr>
      </w:pPr>
      <w:r>
        <w:rPr>
          <w:rFonts w:hint="default" w:ascii="Times New Roman" w:hAnsi="Times New Roman" w:cs="Times New Roman"/>
        </w:rPr>
        <w:t>4.1 Architecture</w:t>
      </w:r>
      <w:r>
        <w:rPr>
          <w:rFonts w:hint="default" w:ascii="Times New Roman" w:hAnsi="Times New Roman" w:cs="Times New Roman"/>
        </w:rPr>
        <w:tab/>
      </w:r>
      <w:r>
        <w:rPr>
          <w:rFonts w:hint="default" w:ascii="Times New Roman" w:hAnsi="Times New Roman" w:cs="Times New Roman"/>
        </w:rPr>
        <w:t>11</w:t>
      </w:r>
    </w:p>
    <w:p w14:paraId="3EF83B96">
      <w:pPr>
        <w:pStyle w:val="39"/>
        <w:tabs>
          <w:tab w:val="right" w:leader="dot" w:pos="9072"/>
        </w:tabs>
        <w:jc w:val="left"/>
        <w:rPr>
          <w:rFonts w:hint="default" w:ascii="Times New Roman" w:hAnsi="Times New Roman" w:cs="Times New Roman"/>
        </w:rPr>
      </w:pPr>
      <w:r>
        <w:rPr>
          <w:rFonts w:hint="default" w:ascii="Times New Roman" w:hAnsi="Times New Roman" w:cs="Times New Roman"/>
        </w:rPr>
        <w:t>4.2 Database Design</w:t>
      </w:r>
      <w:r>
        <w:rPr>
          <w:rFonts w:hint="default" w:ascii="Times New Roman" w:hAnsi="Times New Roman" w:cs="Times New Roman"/>
        </w:rPr>
        <w:tab/>
      </w:r>
      <w:r>
        <w:rPr>
          <w:rFonts w:hint="default" w:ascii="Times New Roman" w:hAnsi="Times New Roman" w:cs="Times New Roman"/>
        </w:rPr>
        <w:t>11</w:t>
      </w:r>
    </w:p>
    <w:p w14:paraId="74A3CB6A">
      <w:pPr>
        <w:pStyle w:val="39"/>
        <w:tabs>
          <w:tab w:val="right" w:leader="dot" w:pos="9072"/>
        </w:tabs>
        <w:jc w:val="left"/>
        <w:rPr>
          <w:rFonts w:hint="default" w:ascii="Times New Roman" w:hAnsi="Times New Roman" w:cs="Times New Roman"/>
        </w:rPr>
      </w:pPr>
      <w:r>
        <w:rPr>
          <w:rFonts w:hint="default" w:ascii="Times New Roman" w:hAnsi="Times New Roman" w:cs="Times New Roman"/>
        </w:rPr>
        <w:t>4.3 API / Backend Capability Mapping</w:t>
      </w:r>
      <w:r>
        <w:rPr>
          <w:rFonts w:hint="default" w:ascii="Times New Roman" w:hAnsi="Times New Roman" w:cs="Times New Roman"/>
        </w:rPr>
        <w:tab/>
      </w:r>
      <w:r>
        <w:rPr>
          <w:rFonts w:hint="default" w:ascii="Times New Roman" w:hAnsi="Times New Roman" w:cs="Times New Roman"/>
        </w:rPr>
        <w:t>12</w:t>
      </w:r>
    </w:p>
    <w:p w14:paraId="2C2D2941">
      <w:pPr>
        <w:pStyle w:val="39"/>
        <w:tabs>
          <w:tab w:val="right" w:leader="dot" w:pos="9072"/>
        </w:tabs>
        <w:jc w:val="left"/>
        <w:rPr>
          <w:rFonts w:hint="default" w:ascii="Times New Roman" w:hAnsi="Times New Roman" w:cs="Times New Roman"/>
        </w:rPr>
      </w:pPr>
      <w:r>
        <w:rPr>
          <w:rFonts w:hint="default" w:ascii="Times New Roman" w:hAnsi="Times New Roman" w:cs="Times New Roman"/>
        </w:rPr>
        <w:t>4.4 UI/UX Design</w:t>
      </w:r>
      <w:r>
        <w:rPr>
          <w:rFonts w:hint="default" w:ascii="Times New Roman" w:hAnsi="Times New Roman" w:cs="Times New Roman"/>
        </w:rPr>
        <w:tab/>
      </w:r>
      <w:r>
        <w:rPr>
          <w:rFonts w:hint="default" w:ascii="Times New Roman" w:hAnsi="Times New Roman" w:cs="Times New Roman"/>
        </w:rPr>
        <w:t>13</w:t>
      </w:r>
    </w:p>
    <w:p w14:paraId="5D9E15E5">
      <w:pPr>
        <w:pStyle w:val="39"/>
        <w:tabs>
          <w:tab w:val="right" w:leader="dot" w:pos="9072"/>
        </w:tabs>
        <w:jc w:val="left"/>
        <w:rPr>
          <w:rFonts w:hint="default" w:ascii="Times New Roman" w:hAnsi="Times New Roman" w:cs="Times New Roman"/>
        </w:rPr>
      </w:pPr>
      <w:r>
        <w:rPr>
          <w:rFonts w:hint="default" w:ascii="Times New Roman" w:hAnsi="Times New Roman" w:cs="Times New Roman"/>
        </w:rPr>
        <w:t>4.5 Main Implementation Areas</w:t>
      </w:r>
      <w:r>
        <w:rPr>
          <w:rFonts w:hint="default" w:ascii="Times New Roman" w:hAnsi="Times New Roman" w:cs="Times New Roman"/>
        </w:rPr>
        <w:tab/>
      </w:r>
      <w:r>
        <w:rPr>
          <w:rFonts w:hint="default" w:ascii="Times New Roman" w:hAnsi="Times New Roman" w:cs="Times New Roman"/>
        </w:rPr>
        <w:t>15</w:t>
      </w:r>
    </w:p>
    <w:p w14:paraId="67AEE055">
      <w:pPr>
        <w:pStyle w:val="39"/>
        <w:tabs>
          <w:tab w:val="right" w:leader="dot" w:pos="9072"/>
        </w:tabs>
        <w:jc w:val="left"/>
        <w:rPr>
          <w:rFonts w:hint="default" w:ascii="Times New Roman" w:hAnsi="Times New Roman" w:cs="Times New Roman"/>
        </w:rPr>
      </w:pPr>
      <w:r>
        <w:rPr>
          <w:rFonts w:hint="default" w:ascii="Times New Roman" w:hAnsi="Times New Roman" w:cs="Times New Roman"/>
        </w:rPr>
        <w:t>4.6 Security and Privacy at Report Level</w:t>
      </w:r>
      <w:r>
        <w:rPr>
          <w:rFonts w:hint="default" w:ascii="Times New Roman" w:hAnsi="Times New Roman" w:cs="Times New Roman"/>
        </w:rPr>
        <w:tab/>
      </w:r>
      <w:r>
        <w:rPr>
          <w:rFonts w:hint="default" w:ascii="Times New Roman" w:hAnsi="Times New Roman" w:cs="Times New Roman"/>
        </w:rPr>
        <w:t>15</w:t>
      </w:r>
    </w:p>
    <w:p w14:paraId="128995F4">
      <w:pPr>
        <w:pStyle w:val="38"/>
        <w:tabs>
          <w:tab w:val="right" w:leader="dot" w:pos="9072"/>
        </w:tabs>
        <w:jc w:val="left"/>
        <w:rPr>
          <w:rFonts w:hint="default" w:ascii="Times New Roman" w:hAnsi="Times New Roman" w:cs="Times New Roman"/>
          <w:b/>
          <w:bCs/>
        </w:rPr>
      </w:pPr>
      <w:r>
        <w:rPr>
          <w:rFonts w:hint="default" w:ascii="Times New Roman" w:hAnsi="Times New Roman" w:cs="Times New Roman"/>
          <w:b/>
          <w:bCs/>
        </w:rPr>
        <w:t>CHAPTER 5. TESTING, RESULTS AND DISCUSSION</w:t>
      </w:r>
      <w:r>
        <w:rPr>
          <w:rFonts w:hint="default" w:ascii="Times New Roman" w:hAnsi="Times New Roman" w:cs="Times New Roman"/>
          <w:b/>
          <w:bCs/>
        </w:rPr>
        <w:tab/>
      </w:r>
      <w:r>
        <w:rPr>
          <w:rFonts w:hint="default" w:ascii="Times New Roman" w:hAnsi="Times New Roman" w:cs="Times New Roman"/>
          <w:b/>
          <w:bCs/>
        </w:rPr>
        <w:t>16</w:t>
      </w:r>
    </w:p>
    <w:p w14:paraId="504151EE">
      <w:pPr>
        <w:pStyle w:val="39"/>
        <w:tabs>
          <w:tab w:val="right" w:leader="dot" w:pos="9072"/>
        </w:tabs>
        <w:jc w:val="left"/>
        <w:rPr>
          <w:rFonts w:hint="default" w:ascii="Times New Roman" w:hAnsi="Times New Roman" w:cs="Times New Roman"/>
        </w:rPr>
      </w:pPr>
      <w:r>
        <w:rPr>
          <w:rFonts w:hint="default" w:ascii="Times New Roman" w:hAnsi="Times New Roman" w:cs="Times New Roman"/>
        </w:rPr>
        <w:t>5.1 Verification Strategy</w:t>
      </w:r>
      <w:r>
        <w:rPr>
          <w:rFonts w:hint="default" w:ascii="Times New Roman" w:hAnsi="Times New Roman" w:cs="Times New Roman"/>
        </w:rPr>
        <w:tab/>
      </w:r>
      <w:r>
        <w:rPr>
          <w:rFonts w:hint="default" w:ascii="Times New Roman" w:hAnsi="Times New Roman" w:cs="Times New Roman"/>
        </w:rPr>
        <w:t>16</w:t>
      </w:r>
    </w:p>
    <w:p w14:paraId="6E000F01">
      <w:pPr>
        <w:pStyle w:val="39"/>
        <w:tabs>
          <w:tab w:val="right" w:leader="dot" w:pos="9072"/>
        </w:tabs>
        <w:jc w:val="left"/>
        <w:rPr>
          <w:rFonts w:hint="default" w:ascii="Times New Roman" w:hAnsi="Times New Roman" w:cs="Times New Roman"/>
        </w:rPr>
      </w:pPr>
      <w:r>
        <w:rPr>
          <w:rFonts w:hint="default" w:ascii="Times New Roman" w:hAnsi="Times New Roman" w:cs="Times New Roman"/>
        </w:rPr>
        <w:t>5.2 Current Automated Evidence</w:t>
      </w:r>
      <w:r>
        <w:rPr>
          <w:rFonts w:hint="default" w:ascii="Times New Roman" w:hAnsi="Times New Roman" w:cs="Times New Roman"/>
        </w:rPr>
        <w:tab/>
      </w:r>
      <w:r>
        <w:rPr>
          <w:rFonts w:hint="default" w:ascii="Times New Roman" w:hAnsi="Times New Roman" w:cs="Times New Roman"/>
        </w:rPr>
        <w:t>16</w:t>
      </w:r>
    </w:p>
    <w:p w14:paraId="03C9FDAA">
      <w:pPr>
        <w:pStyle w:val="39"/>
        <w:tabs>
          <w:tab w:val="right" w:leader="dot" w:pos="9072"/>
        </w:tabs>
        <w:jc w:val="left"/>
        <w:rPr>
          <w:rFonts w:hint="default" w:ascii="Times New Roman" w:hAnsi="Times New Roman" w:cs="Times New Roman"/>
        </w:rPr>
      </w:pPr>
      <w:r>
        <w:rPr>
          <w:rFonts w:hint="default" w:ascii="Times New Roman" w:hAnsi="Times New Roman" w:cs="Times New Roman"/>
        </w:rPr>
        <w:t>5.3 Representative Test Cases</w:t>
      </w:r>
      <w:r>
        <w:rPr>
          <w:rFonts w:hint="default" w:ascii="Times New Roman" w:hAnsi="Times New Roman" w:cs="Times New Roman"/>
        </w:rPr>
        <w:tab/>
      </w:r>
      <w:r>
        <w:rPr>
          <w:rFonts w:hint="default" w:ascii="Times New Roman" w:hAnsi="Times New Roman" w:cs="Times New Roman"/>
        </w:rPr>
        <w:t>16</w:t>
      </w:r>
    </w:p>
    <w:p w14:paraId="3D642F58">
      <w:pPr>
        <w:pStyle w:val="39"/>
        <w:tabs>
          <w:tab w:val="right" w:leader="dot" w:pos="9072"/>
        </w:tabs>
        <w:jc w:val="left"/>
        <w:rPr>
          <w:rFonts w:hint="default" w:ascii="Times New Roman" w:hAnsi="Times New Roman" w:cs="Times New Roman"/>
        </w:rPr>
      </w:pPr>
      <w:r>
        <w:rPr>
          <w:rFonts w:hint="default" w:ascii="Times New Roman" w:hAnsi="Times New Roman" w:cs="Times New Roman"/>
        </w:rPr>
        <w:t>5.4 Results</w:t>
      </w:r>
      <w:r>
        <w:rPr>
          <w:rFonts w:hint="default" w:ascii="Times New Roman" w:hAnsi="Times New Roman" w:cs="Times New Roman"/>
        </w:rPr>
        <w:tab/>
      </w:r>
      <w:r>
        <w:rPr>
          <w:rFonts w:hint="default" w:ascii="Times New Roman" w:hAnsi="Times New Roman" w:cs="Times New Roman"/>
        </w:rPr>
        <w:t>17</w:t>
      </w:r>
    </w:p>
    <w:p w14:paraId="765263FA">
      <w:pPr>
        <w:pStyle w:val="39"/>
        <w:tabs>
          <w:tab w:val="right" w:leader="dot" w:pos="9072"/>
        </w:tabs>
        <w:jc w:val="left"/>
        <w:rPr>
          <w:rFonts w:hint="default" w:ascii="Times New Roman" w:hAnsi="Times New Roman" w:cs="Times New Roman"/>
        </w:rPr>
      </w:pPr>
      <w:r>
        <w:rPr>
          <w:rFonts w:hint="default" w:ascii="Times New Roman" w:hAnsi="Times New Roman" w:cs="Times New Roman"/>
        </w:rPr>
        <w:t>5.5 Objective-to-Result Comparison</w:t>
      </w:r>
      <w:r>
        <w:rPr>
          <w:rFonts w:hint="default" w:ascii="Times New Roman" w:hAnsi="Times New Roman" w:cs="Times New Roman"/>
        </w:rPr>
        <w:tab/>
      </w:r>
      <w:r>
        <w:rPr>
          <w:rFonts w:hint="default" w:ascii="Times New Roman" w:hAnsi="Times New Roman" w:cs="Times New Roman"/>
        </w:rPr>
        <w:t>18</w:t>
      </w:r>
    </w:p>
    <w:p w14:paraId="696BB1CD">
      <w:pPr>
        <w:pStyle w:val="39"/>
        <w:tabs>
          <w:tab w:val="right" w:leader="dot" w:pos="9072"/>
        </w:tabs>
        <w:jc w:val="left"/>
        <w:rPr>
          <w:rFonts w:hint="default" w:ascii="Times New Roman" w:hAnsi="Times New Roman" w:cs="Times New Roman"/>
        </w:rPr>
      </w:pPr>
      <w:r>
        <w:rPr>
          <w:rFonts w:hint="default" w:ascii="Times New Roman" w:hAnsi="Times New Roman" w:cs="Times New Roman"/>
        </w:rPr>
        <w:t>5.6 Discussion and Remaining Risk</w:t>
      </w:r>
      <w:r>
        <w:rPr>
          <w:rFonts w:hint="default" w:ascii="Times New Roman" w:hAnsi="Times New Roman" w:cs="Times New Roman"/>
        </w:rPr>
        <w:tab/>
      </w:r>
      <w:r>
        <w:rPr>
          <w:rFonts w:hint="default" w:ascii="Times New Roman" w:hAnsi="Times New Roman" w:cs="Times New Roman"/>
        </w:rPr>
        <w:t>18</w:t>
      </w:r>
    </w:p>
    <w:p w14:paraId="26FF4A75">
      <w:pPr>
        <w:pStyle w:val="39"/>
        <w:tabs>
          <w:tab w:val="right" w:leader="dot" w:pos="9072"/>
        </w:tabs>
        <w:jc w:val="left"/>
        <w:rPr>
          <w:rFonts w:hint="default" w:ascii="Times New Roman" w:hAnsi="Times New Roman" w:cs="Times New Roman"/>
        </w:rPr>
      </w:pPr>
      <w:r>
        <w:rPr>
          <w:rFonts w:hint="default" w:ascii="Times New Roman" w:hAnsi="Times New Roman" w:cs="Times New Roman"/>
        </w:rPr>
        <w:t>5.7 Runtime Evidence Checklist</w:t>
      </w:r>
      <w:r>
        <w:rPr>
          <w:rFonts w:hint="default" w:ascii="Times New Roman" w:hAnsi="Times New Roman" w:cs="Times New Roman"/>
        </w:rPr>
        <w:tab/>
      </w:r>
      <w:r>
        <w:rPr>
          <w:rFonts w:hint="default" w:ascii="Times New Roman" w:hAnsi="Times New Roman" w:cs="Times New Roman"/>
        </w:rPr>
        <w:t>19</w:t>
      </w:r>
    </w:p>
    <w:p w14:paraId="01F8D954">
      <w:pPr>
        <w:pStyle w:val="38"/>
        <w:tabs>
          <w:tab w:val="right" w:leader="dot" w:pos="9072"/>
        </w:tabs>
        <w:jc w:val="left"/>
        <w:rPr>
          <w:rFonts w:hint="default" w:ascii="Times New Roman" w:hAnsi="Times New Roman" w:cs="Times New Roman"/>
          <w:b/>
          <w:bCs/>
        </w:rPr>
      </w:pPr>
      <w:r>
        <w:rPr>
          <w:rFonts w:hint="default" w:ascii="Times New Roman" w:hAnsi="Times New Roman" w:cs="Times New Roman"/>
          <w:b/>
          <w:bCs/>
        </w:rPr>
        <w:t>CHAPTER 6. CONCLUSION AND FUTURE WORK</w:t>
      </w:r>
      <w:r>
        <w:rPr>
          <w:rFonts w:hint="default" w:ascii="Times New Roman" w:hAnsi="Times New Roman" w:cs="Times New Roman"/>
          <w:b/>
          <w:bCs/>
        </w:rPr>
        <w:tab/>
      </w:r>
      <w:r>
        <w:rPr>
          <w:rFonts w:hint="default" w:ascii="Times New Roman" w:hAnsi="Times New Roman" w:cs="Times New Roman"/>
          <w:b/>
          <w:bCs/>
        </w:rPr>
        <w:t>20</w:t>
      </w:r>
    </w:p>
    <w:p w14:paraId="37F4AB03">
      <w:pPr>
        <w:pStyle w:val="39"/>
        <w:tabs>
          <w:tab w:val="right" w:leader="dot" w:pos="9072"/>
        </w:tabs>
        <w:jc w:val="left"/>
        <w:rPr>
          <w:rFonts w:hint="default" w:ascii="Times New Roman" w:hAnsi="Times New Roman" w:cs="Times New Roman"/>
        </w:rPr>
      </w:pPr>
      <w:r>
        <w:rPr>
          <w:rFonts w:hint="default" w:ascii="Times New Roman" w:hAnsi="Times New Roman" w:cs="Times New Roman"/>
        </w:rPr>
        <w:t>6.1 Conclusion</w:t>
      </w:r>
      <w:r>
        <w:rPr>
          <w:rFonts w:hint="default" w:ascii="Times New Roman" w:hAnsi="Times New Roman" w:cs="Times New Roman"/>
        </w:rPr>
        <w:tab/>
      </w:r>
      <w:r>
        <w:rPr>
          <w:rFonts w:hint="default" w:ascii="Times New Roman" w:hAnsi="Times New Roman" w:cs="Times New Roman"/>
        </w:rPr>
        <w:t>20</w:t>
      </w:r>
    </w:p>
    <w:p w14:paraId="24D77C91">
      <w:pPr>
        <w:pStyle w:val="39"/>
        <w:tabs>
          <w:tab w:val="right" w:leader="dot" w:pos="9072"/>
        </w:tabs>
        <w:jc w:val="left"/>
        <w:rPr>
          <w:rFonts w:hint="default" w:ascii="Times New Roman" w:hAnsi="Times New Roman" w:cs="Times New Roman"/>
        </w:rPr>
      </w:pPr>
      <w:r>
        <w:rPr>
          <w:rFonts w:hint="default" w:ascii="Times New Roman" w:hAnsi="Times New Roman" w:cs="Times New Roman"/>
        </w:rPr>
        <w:t>6.2 Future Work</w:t>
      </w:r>
      <w:r>
        <w:rPr>
          <w:rFonts w:hint="default" w:ascii="Times New Roman" w:hAnsi="Times New Roman" w:cs="Times New Roman"/>
        </w:rPr>
        <w:tab/>
      </w:r>
      <w:r>
        <w:rPr>
          <w:rFonts w:hint="default" w:ascii="Times New Roman" w:hAnsi="Times New Roman" w:cs="Times New Roman"/>
        </w:rPr>
        <w:t>20</w:t>
      </w:r>
    </w:p>
    <w:p w14:paraId="7001066E">
      <w:pPr>
        <w:pStyle w:val="38"/>
        <w:tabs>
          <w:tab w:val="right" w:leader="dot" w:pos="9072"/>
        </w:tabs>
        <w:jc w:val="left"/>
        <w:rPr>
          <w:rFonts w:hint="default" w:ascii="Times New Roman" w:hAnsi="Times New Roman" w:cs="Times New Roman"/>
          <w:b/>
          <w:bCs/>
        </w:rPr>
      </w:pPr>
      <w:r>
        <w:rPr>
          <w:rFonts w:hint="default" w:ascii="Times New Roman" w:hAnsi="Times New Roman" w:cs="Times New Roman"/>
          <w:b/>
          <w:bCs/>
        </w:rPr>
        <w:t>REFERENCES</w:t>
      </w:r>
      <w:r>
        <w:rPr>
          <w:rFonts w:hint="default" w:ascii="Times New Roman" w:hAnsi="Times New Roman" w:cs="Times New Roman"/>
          <w:b/>
          <w:bCs/>
        </w:rPr>
        <w:tab/>
      </w:r>
      <w:r>
        <w:rPr>
          <w:rFonts w:hint="default" w:ascii="Times New Roman" w:hAnsi="Times New Roman" w:cs="Times New Roman"/>
          <w:b/>
          <w:bCs/>
        </w:rPr>
        <w:t>21</w:t>
      </w:r>
    </w:p>
    <w:p w14:paraId="2BDBF4CF">
      <w:pPr>
        <w:spacing w:line="360" w:lineRule="auto"/>
        <w:rPr>
          <w:rFonts w:hint="default" w:ascii="Times New Roman" w:hAnsi="Times New Roman" w:cs="Times New Roman"/>
        </w:rPr>
      </w:pPr>
    </w:p>
    <w:p w14:paraId="1B42FBC4">
      <w:pPr>
        <w:rPr>
          <w:rFonts w:hint="default" w:ascii="Times New Roman" w:hAnsi="Times New Roman" w:cs="Times New Roman"/>
        </w:rPr>
      </w:pPr>
      <w:r>
        <w:rPr>
          <w:rFonts w:hint="default" w:ascii="Times New Roman" w:hAnsi="Times New Roman" w:cs="Times New Roman"/>
        </w:rPr>
        <w:br w:type="page"/>
      </w:r>
    </w:p>
    <w:p w14:paraId="2918930B">
      <w:pPr>
        <w:spacing w:before="240" w:after="240" w:line="360" w:lineRule="auto"/>
        <w:jc w:val="center"/>
        <w:rPr>
          <w:rFonts w:hint="default" w:ascii="Times New Roman" w:hAnsi="Times New Roman" w:cs="Times New Roman"/>
        </w:rPr>
      </w:pPr>
      <w:r>
        <w:rPr>
          <w:rFonts w:hint="default" w:ascii="Times New Roman" w:hAnsi="Times New Roman" w:cs="Times New Roman"/>
          <w:b/>
          <w:sz w:val="32"/>
        </w:rPr>
        <w:t>LIST OF FIGURES</w:t>
      </w:r>
    </w:p>
    <w:p w14:paraId="0A2B1424">
      <w:pPr>
        <w:keepLines/>
        <w:tabs>
          <w:tab w:val="right" w:leader="dot" w:pos="9072"/>
        </w:tabs>
        <w:spacing w:before="0" w:after="100" w:line="240" w:lineRule="auto"/>
        <w:ind w:left="0" w:firstLine="0"/>
        <w:jc w:val="left"/>
        <w:rPr>
          <w:rFonts w:hint="default" w:ascii="Times New Roman" w:hAnsi="Times New Roman" w:cs="Times New Roman"/>
        </w:rPr>
      </w:pPr>
      <w:r>
        <w:rPr>
          <w:rFonts w:hint="default" w:ascii="Times New Roman" w:hAnsi="Times New Roman" w:cs="Times New Roman"/>
        </w:rPr>
        <w:t>Figure 1. Primary user flow.</w:t>
      </w:r>
      <w:r>
        <w:rPr>
          <w:rFonts w:hint="default" w:ascii="Times New Roman" w:hAnsi="Times New Roman" w:cs="Times New Roman"/>
        </w:rPr>
        <w:tab/>
      </w:r>
      <w:r>
        <w:rPr>
          <w:rFonts w:hint="default" w:ascii="Times New Roman" w:hAnsi="Times New Roman" w:cs="Times New Roman"/>
        </w:rPr>
        <w:t>11</w:t>
      </w:r>
    </w:p>
    <w:p w14:paraId="4C5DF6B0">
      <w:pPr>
        <w:keepLines/>
        <w:tabs>
          <w:tab w:val="right" w:leader="dot" w:pos="9072"/>
        </w:tabs>
        <w:spacing w:before="0" w:after="100" w:line="240" w:lineRule="auto"/>
        <w:ind w:left="0" w:firstLine="0"/>
        <w:jc w:val="left"/>
        <w:rPr>
          <w:rFonts w:hint="default" w:ascii="Times New Roman" w:hAnsi="Times New Roman" w:cs="Times New Roman"/>
        </w:rPr>
      </w:pPr>
      <w:r>
        <w:rPr>
          <w:rFonts w:hint="default" w:ascii="Times New Roman" w:hAnsi="Times New Roman" w:cs="Times New Roman"/>
        </w:rPr>
        <w:t>Figure 2. Local course architecture.</w:t>
      </w:r>
      <w:r>
        <w:rPr>
          <w:rFonts w:hint="default" w:ascii="Times New Roman" w:hAnsi="Times New Roman" w:cs="Times New Roman"/>
        </w:rPr>
        <w:tab/>
      </w:r>
      <w:r>
        <w:rPr>
          <w:rFonts w:hint="default" w:ascii="Times New Roman" w:hAnsi="Times New Roman" w:cs="Times New Roman"/>
        </w:rPr>
        <w:t>12</w:t>
      </w:r>
    </w:p>
    <w:p w14:paraId="7C82C203">
      <w:pPr>
        <w:keepLines/>
        <w:tabs>
          <w:tab w:val="right" w:leader="dot" w:pos="9072"/>
        </w:tabs>
        <w:spacing w:before="0" w:after="100" w:line="240" w:lineRule="auto"/>
        <w:ind w:left="0" w:firstLine="0"/>
        <w:jc w:val="left"/>
        <w:rPr>
          <w:rFonts w:hint="default" w:ascii="Times New Roman" w:hAnsi="Times New Roman" w:cs="Times New Roman"/>
        </w:rPr>
      </w:pPr>
      <w:r>
        <w:rPr>
          <w:rFonts w:hint="default" w:ascii="Times New Roman" w:hAnsi="Times New Roman" w:cs="Times New Roman"/>
        </w:rPr>
        <w:t>Figure 3. Domain model.</w:t>
      </w:r>
      <w:r>
        <w:rPr>
          <w:rFonts w:hint="default" w:ascii="Times New Roman" w:hAnsi="Times New Roman" w:cs="Times New Roman"/>
        </w:rPr>
        <w:tab/>
      </w:r>
      <w:r>
        <w:rPr>
          <w:rFonts w:hint="default" w:ascii="Times New Roman" w:hAnsi="Times New Roman" w:cs="Times New Roman"/>
        </w:rPr>
        <w:t>12</w:t>
      </w:r>
    </w:p>
    <w:p w14:paraId="36A03528">
      <w:pPr>
        <w:keepLines/>
        <w:tabs>
          <w:tab w:val="right" w:leader="dot" w:pos="9072"/>
        </w:tabs>
        <w:spacing w:before="0" w:after="100" w:line="240" w:lineRule="auto"/>
        <w:ind w:left="0" w:firstLine="0"/>
        <w:jc w:val="left"/>
        <w:rPr>
          <w:rFonts w:hint="default" w:ascii="Times New Roman" w:hAnsi="Times New Roman" w:cs="Times New Roman"/>
        </w:rPr>
      </w:pPr>
      <w:r>
        <w:rPr>
          <w:rFonts w:hint="default" w:ascii="Times New Roman" w:hAnsi="Times New Roman" w:cs="Times New Roman"/>
        </w:rPr>
        <w:t>Figure 4. Transfer list.</w:t>
      </w:r>
      <w:r>
        <w:rPr>
          <w:rFonts w:hint="default" w:ascii="Times New Roman" w:hAnsi="Times New Roman" w:cs="Times New Roman"/>
        </w:rPr>
        <w:tab/>
      </w:r>
      <w:r>
        <w:rPr>
          <w:rFonts w:hint="default" w:ascii="Times New Roman" w:hAnsi="Times New Roman" w:cs="Times New Roman"/>
        </w:rPr>
        <w:t>14</w:t>
      </w:r>
    </w:p>
    <w:p w14:paraId="109FC536">
      <w:pPr>
        <w:keepLines/>
        <w:tabs>
          <w:tab w:val="right" w:leader="dot" w:pos="9072"/>
        </w:tabs>
        <w:spacing w:before="0" w:after="100" w:line="240" w:lineRule="auto"/>
        <w:ind w:left="0" w:firstLine="0"/>
        <w:jc w:val="left"/>
        <w:rPr>
          <w:rFonts w:hint="default" w:ascii="Times New Roman" w:hAnsi="Times New Roman" w:cs="Times New Roman"/>
        </w:rPr>
      </w:pPr>
      <w:r>
        <w:rPr>
          <w:rFonts w:hint="default" w:ascii="Times New Roman" w:hAnsi="Times New Roman" w:cs="Times New Roman"/>
        </w:rPr>
        <w:t>Figure 5. Asset list.</w:t>
      </w:r>
      <w:r>
        <w:rPr>
          <w:rFonts w:hint="default" w:ascii="Times New Roman" w:hAnsi="Times New Roman" w:cs="Times New Roman"/>
        </w:rPr>
        <w:tab/>
      </w:r>
      <w:r>
        <w:rPr>
          <w:rFonts w:hint="default" w:ascii="Times New Roman" w:hAnsi="Times New Roman" w:cs="Times New Roman"/>
        </w:rPr>
        <w:t>14</w:t>
      </w:r>
    </w:p>
    <w:p w14:paraId="18D58FCF">
      <w:pPr>
        <w:keepLines/>
        <w:tabs>
          <w:tab w:val="right" w:leader="dot" w:pos="9072"/>
        </w:tabs>
        <w:spacing w:before="0" w:after="100" w:line="240" w:lineRule="auto"/>
        <w:ind w:left="0" w:firstLine="0"/>
        <w:jc w:val="left"/>
        <w:rPr>
          <w:rFonts w:hint="default" w:ascii="Times New Roman" w:hAnsi="Times New Roman" w:cs="Times New Roman"/>
        </w:rPr>
      </w:pPr>
      <w:r>
        <w:rPr>
          <w:rFonts w:hint="default" w:ascii="Times New Roman" w:hAnsi="Times New Roman" w:cs="Times New Roman"/>
        </w:rPr>
        <w:t>Figure 6. API health response.</w:t>
      </w:r>
      <w:r>
        <w:rPr>
          <w:rFonts w:hint="default" w:ascii="Times New Roman" w:hAnsi="Times New Roman" w:cs="Times New Roman"/>
        </w:rPr>
        <w:tab/>
      </w:r>
      <w:r>
        <w:rPr>
          <w:rFonts w:hint="default" w:ascii="Times New Roman" w:hAnsi="Times New Roman" w:cs="Times New Roman"/>
        </w:rPr>
        <w:t>16</w:t>
      </w:r>
    </w:p>
    <w:p w14:paraId="75BCAF33">
      <w:pPr>
        <w:keepLines/>
        <w:tabs>
          <w:tab w:val="right" w:leader="dot" w:pos="9072"/>
        </w:tabs>
        <w:spacing w:before="0" w:after="100" w:line="240" w:lineRule="auto"/>
        <w:ind w:left="0" w:firstLine="0"/>
        <w:jc w:val="left"/>
        <w:rPr>
          <w:rFonts w:hint="default" w:ascii="Times New Roman" w:hAnsi="Times New Roman" w:cs="Times New Roman"/>
        </w:rPr>
      </w:pPr>
      <w:r>
        <w:rPr>
          <w:rFonts w:hint="default" w:ascii="Times New Roman" w:hAnsi="Times New Roman" w:cs="Times New Roman"/>
        </w:rPr>
        <w:t>Figure 7. Customer list from the local API.</w:t>
      </w:r>
      <w:r>
        <w:rPr>
          <w:rFonts w:hint="default" w:ascii="Times New Roman" w:hAnsi="Times New Roman" w:cs="Times New Roman"/>
        </w:rPr>
        <w:tab/>
      </w:r>
      <w:r>
        <w:rPr>
          <w:rFonts w:hint="default" w:ascii="Times New Roman" w:hAnsi="Times New Roman" w:cs="Times New Roman"/>
        </w:rPr>
        <w:t>16</w:t>
      </w:r>
    </w:p>
    <w:p w14:paraId="0E8A4CA3">
      <w:pPr>
        <w:rPr>
          <w:rFonts w:hint="default" w:ascii="Times New Roman" w:hAnsi="Times New Roman" w:cs="Times New Roman"/>
        </w:rPr>
      </w:pPr>
      <w:r>
        <w:rPr>
          <w:rFonts w:hint="default" w:ascii="Times New Roman" w:hAnsi="Times New Roman" w:cs="Times New Roman"/>
        </w:rPr>
        <w:br w:type="page"/>
      </w:r>
    </w:p>
    <w:p w14:paraId="175212CC">
      <w:pPr>
        <w:spacing w:before="240" w:after="240" w:line="360" w:lineRule="auto"/>
        <w:jc w:val="center"/>
        <w:rPr>
          <w:rFonts w:hint="default" w:ascii="Times New Roman" w:hAnsi="Times New Roman" w:cs="Times New Roman"/>
        </w:rPr>
      </w:pPr>
      <w:r>
        <w:rPr>
          <w:rFonts w:hint="default" w:ascii="Times New Roman" w:hAnsi="Times New Roman" w:cs="Times New Roman"/>
          <w:b/>
          <w:sz w:val="32"/>
        </w:rPr>
        <w:t>LIST OF TABLES</w:t>
      </w:r>
    </w:p>
    <w:p w14:paraId="621758AB">
      <w:pPr>
        <w:tabs>
          <w:tab w:val="right" w:leader="dot" w:pos="9072"/>
        </w:tabs>
        <w:jc w:val="left"/>
        <w:rPr>
          <w:rFonts w:hint="default" w:ascii="Times New Roman" w:hAnsi="Times New Roman" w:cs="Times New Roman"/>
        </w:rPr>
      </w:pPr>
      <w:r>
        <w:rPr>
          <w:rFonts w:hint="default" w:ascii="Times New Roman" w:hAnsi="Times New Roman" w:cs="Times New Roman"/>
        </w:rPr>
        <w:t>Table 1. Research synthesis</w:t>
      </w:r>
      <w:r>
        <w:rPr>
          <w:rFonts w:hint="default" w:ascii="Times New Roman" w:hAnsi="Times New Roman" w:cs="Times New Roman"/>
        </w:rPr>
        <w:tab/>
      </w:r>
      <w:r>
        <w:rPr>
          <w:rFonts w:hint="default" w:ascii="Times New Roman" w:hAnsi="Times New Roman" w:cs="Times New Roman"/>
        </w:rPr>
        <w:t>6</w:t>
      </w:r>
    </w:p>
    <w:p w14:paraId="72FBFB62">
      <w:pPr>
        <w:tabs>
          <w:tab w:val="right" w:leader="dot" w:pos="9072"/>
        </w:tabs>
        <w:jc w:val="left"/>
        <w:rPr>
          <w:rFonts w:hint="default" w:ascii="Times New Roman" w:hAnsi="Times New Roman" w:cs="Times New Roman"/>
        </w:rPr>
      </w:pPr>
      <w:r>
        <w:rPr>
          <w:rFonts w:hint="default" w:ascii="Times New Roman" w:hAnsi="Times New Roman" w:cs="Times New Roman"/>
        </w:rPr>
        <w:t>Table 2. Project plan</w:t>
      </w:r>
      <w:r>
        <w:rPr>
          <w:rFonts w:hint="default" w:ascii="Times New Roman" w:hAnsi="Times New Roman" w:cs="Times New Roman"/>
        </w:rPr>
        <w:tab/>
      </w:r>
      <w:r>
        <w:rPr>
          <w:rFonts w:hint="default" w:ascii="Times New Roman" w:hAnsi="Times New Roman" w:cs="Times New Roman"/>
        </w:rPr>
        <w:t>7</w:t>
      </w:r>
    </w:p>
    <w:p w14:paraId="12FD2AD7">
      <w:pPr>
        <w:tabs>
          <w:tab w:val="right" w:leader="dot" w:pos="9072"/>
        </w:tabs>
        <w:jc w:val="left"/>
        <w:rPr>
          <w:rFonts w:hint="default" w:ascii="Times New Roman" w:hAnsi="Times New Roman" w:cs="Times New Roman"/>
        </w:rPr>
      </w:pPr>
      <w:r>
        <w:rPr>
          <w:rFonts w:hint="default" w:ascii="Times New Roman" w:hAnsi="Times New Roman" w:cs="Times New Roman"/>
        </w:rPr>
        <w:t>Table 3. Functional requirements</w:t>
      </w:r>
      <w:r>
        <w:rPr>
          <w:rFonts w:hint="default" w:ascii="Times New Roman" w:hAnsi="Times New Roman" w:cs="Times New Roman"/>
        </w:rPr>
        <w:tab/>
      </w:r>
      <w:r>
        <w:rPr>
          <w:rFonts w:hint="default" w:ascii="Times New Roman" w:hAnsi="Times New Roman" w:cs="Times New Roman"/>
        </w:rPr>
        <w:t>8</w:t>
      </w:r>
    </w:p>
    <w:p w14:paraId="59314D74">
      <w:pPr>
        <w:tabs>
          <w:tab w:val="right" w:leader="dot" w:pos="9072"/>
        </w:tabs>
        <w:jc w:val="left"/>
        <w:rPr>
          <w:rFonts w:hint="default" w:ascii="Times New Roman" w:hAnsi="Times New Roman" w:cs="Times New Roman"/>
        </w:rPr>
      </w:pPr>
      <w:r>
        <w:rPr>
          <w:rFonts w:hint="default" w:ascii="Times New Roman" w:hAnsi="Times New Roman" w:cs="Times New Roman"/>
        </w:rPr>
        <w:t>Table 4. Quality requirements</w:t>
      </w:r>
      <w:r>
        <w:rPr>
          <w:rFonts w:hint="default" w:ascii="Times New Roman" w:hAnsi="Times New Roman" w:cs="Times New Roman"/>
        </w:rPr>
        <w:tab/>
      </w:r>
      <w:r>
        <w:rPr>
          <w:rFonts w:hint="default" w:ascii="Times New Roman" w:hAnsi="Times New Roman" w:cs="Times New Roman"/>
        </w:rPr>
        <w:t>8</w:t>
      </w:r>
    </w:p>
    <w:p w14:paraId="56FB8DB7">
      <w:pPr>
        <w:tabs>
          <w:tab w:val="right" w:leader="dot" w:pos="9072"/>
        </w:tabs>
        <w:jc w:val="left"/>
        <w:rPr>
          <w:rFonts w:hint="default" w:ascii="Times New Roman" w:hAnsi="Times New Roman" w:cs="Times New Roman"/>
        </w:rPr>
      </w:pPr>
      <w:r>
        <w:rPr>
          <w:rFonts w:hint="default" w:ascii="Times New Roman" w:hAnsi="Times New Roman" w:cs="Times New Roman"/>
        </w:rPr>
        <w:t>Table 5. User roles and use cases</w:t>
      </w:r>
      <w:r>
        <w:rPr>
          <w:rFonts w:hint="default" w:ascii="Times New Roman" w:hAnsi="Times New Roman" w:cs="Times New Roman"/>
        </w:rPr>
        <w:tab/>
      </w:r>
      <w:r>
        <w:rPr>
          <w:rFonts w:hint="default" w:ascii="Times New Roman" w:hAnsi="Times New Roman" w:cs="Times New Roman"/>
        </w:rPr>
        <w:t>9</w:t>
      </w:r>
    </w:p>
    <w:p w14:paraId="1C0BB634">
      <w:pPr>
        <w:tabs>
          <w:tab w:val="right" w:leader="dot" w:pos="9072"/>
        </w:tabs>
        <w:jc w:val="left"/>
        <w:rPr>
          <w:rFonts w:hint="default" w:ascii="Times New Roman" w:hAnsi="Times New Roman" w:cs="Times New Roman"/>
        </w:rPr>
      </w:pPr>
      <w:r>
        <w:rPr>
          <w:rFonts w:hint="default" w:ascii="Times New Roman" w:hAnsi="Times New Roman" w:cs="Times New Roman"/>
        </w:rPr>
        <w:t>Table 6. Required API capabilities</w:t>
      </w:r>
      <w:r>
        <w:rPr>
          <w:rFonts w:hint="default" w:ascii="Times New Roman" w:hAnsi="Times New Roman" w:cs="Times New Roman"/>
        </w:rPr>
        <w:tab/>
      </w:r>
      <w:r>
        <w:rPr>
          <w:rFonts w:hint="default" w:ascii="Times New Roman" w:hAnsi="Times New Roman" w:cs="Times New Roman"/>
        </w:rPr>
        <w:t>12</w:t>
      </w:r>
    </w:p>
    <w:p w14:paraId="4A6C2D54">
      <w:pPr>
        <w:tabs>
          <w:tab w:val="right" w:leader="dot" w:pos="9072"/>
        </w:tabs>
        <w:jc w:val="left"/>
        <w:rPr>
          <w:rFonts w:hint="default" w:ascii="Times New Roman" w:hAnsi="Times New Roman" w:cs="Times New Roman"/>
        </w:rPr>
      </w:pPr>
      <w:r>
        <w:rPr>
          <w:rFonts w:hint="default" w:ascii="Times New Roman" w:hAnsi="Times New Roman" w:cs="Times New Roman"/>
        </w:rPr>
        <w:t>Table 7. Verification results</w:t>
      </w:r>
      <w:r>
        <w:rPr>
          <w:rFonts w:hint="default" w:ascii="Times New Roman" w:hAnsi="Times New Roman" w:cs="Times New Roman"/>
        </w:rPr>
        <w:tab/>
      </w:r>
      <w:r>
        <w:rPr>
          <w:rFonts w:hint="default" w:ascii="Times New Roman" w:hAnsi="Times New Roman" w:cs="Times New Roman"/>
        </w:rPr>
        <w:t>16</w:t>
      </w:r>
    </w:p>
    <w:p w14:paraId="22547729">
      <w:pPr>
        <w:tabs>
          <w:tab w:val="right" w:leader="dot" w:pos="9072"/>
        </w:tabs>
        <w:jc w:val="left"/>
        <w:rPr>
          <w:rFonts w:hint="default" w:ascii="Times New Roman" w:hAnsi="Times New Roman" w:cs="Times New Roman"/>
        </w:rPr>
      </w:pPr>
      <w:r>
        <w:rPr>
          <w:rFonts w:hint="default" w:ascii="Times New Roman" w:hAnsi="Times New Roman" w:cs="Times New Roman"/>
        </w:rPr>
        <w:t>Table 8. Representative test cases</w:t>
      </w:r>
      <w:r>
        <w:rPr>
          <w:rFonts w:hint="default" w:ascii="Times New Roman" w:hAnsi="Times New Roman" w:cs="Times New Roman"/>
        </w:rPr>
        <w:tab/>
      </w:r>
      <w:r>
        <w:rPr>
          <w:rFonts w:hint="default" w:ascii="Times New Roman" w:hAnsi="Times New Roman" w:cs="Times New Roman"/>
        </w:rPr>
        <w:t>17</w:t>
      </w:r>
    </w:p>
    <w:p w14:paraId="6964CEF2">
      <w:pPr>
        <w:tabs>
          <w:tab w:val="right" w:leader="dot" w:pos="9072"/>
        </w:tabs>
        <w:jc w:val="left"/>
        <w:rPr>
          <w:rFonts w:hint="default" w:ascii="Times New Roman" w:hAnsi="Times New Roman" w:cs="Times New Roman"/>
        </w:rPr>
      </w:pPr>
      <w:r>
        <w:rPr>
          <w:rFonts w:hint="default" w:ascii="Times New Roman" w:hAnsi="Times New Roman" w:cs="Times New Roman"/>
        </w:rPr>
        <w:t>Table 9. Objective comparison</w:t>
      </w:r>
      <w:r>
        <w:rPr>
          <w:rFonts w:hint="default" w:ascii="Times New Roman" w:hAnsi="Times New Roman" w:cs="Times New Roman"/>
        </w:rPr>
        <w:tab/>
      </w:r>
      <w:r>
        <w:rPr>
          <w:rFonts w:hint="default" w:ascii="Times New Roman" w:hAnsi="Times New Roman" w:cs="Times New Roman"/>
        </w:rPr>
        <w:t>19</w:t>
      </w:r>
    </w:p>
    <w:p w14:paraId="68A6281D">
      <w:pPr>
        <w:rPr>
          <w:rFonts w:hint="default" w:ascii="Times New Roman" w:hAnsi="Times New Roman" w:cs="Times New Roman"/>
        </w:rPr>
      </w:pPr>
      <w:r>
        <w:rPr>
          <w:rFonts w:hint="default" w:ascii="Times New Roman" w:hAnsi="Times New Roman" w:cs="Times New Roman"/>
        </w:rPr>
        <w:br w:type="page"/>
      </w:r>
    </w:p>
    <w:p w14:paraId="77AB953A">
      <w:pPr>
        <w:spacing w:before="240" w:after="240" w:line="360" w:lineRule="auto"/>
        <w:jc w:val="center"/>
        <w:rPr>
          <w:rFonts w:hint="default" w:ascii="Times New Roman" w:hAnsi="Times New Roman" w:cs="Times New Roman"/>
        </w:rPr>
      </w:pPr>
      <w:r>
        <w:rPr>
          <w:rFonts w:hint="default" w:ascii="Times New Roman" w:hAnsi="Times New Roman" w:cs="Times New Roman"/>
          <w:b/>
          <w:sz w:val="32"/>
        </w:rPr>
        <w:t>LIST OF ABBREVIATIONS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0"/>
        <w:gridCol w:w="5560"/>
      </w:tblGrid>
      <w:tr w14:paraId="00494A76">
        <w:tblPrEx>
          <w:tblCellMar>
            <w:top w:w="0" w:type="dxa"/>
            <w:left w:w="108" w:type="dxa"/>
            <w:bottom w:w="0" w:type="dxa"/>
            <w:right w:w="108" w:type="dxa"/>
          </w:tblCellMar>
        </w:tblPrEx>
        <w:trPr>
          <w:cantSplit/>
          <w:tblHeader/>
          <w:jc w:val="center"/>
        </w:trPr>
        <w:tc>
          <w:tcPr>
            <w:tcW w:w="3510" w:type="dxa"/>
            <w:shd w:val="clear" w:color="auto" w:fill="D9EAF7"/>
            <w:tcMar>
              <w:top w:w="55" w:type="dxa"/>
              <w:left w:w="70" w:type="dxa"/>
              <w:bottom w:w="55" w:type="dxa"/>
              <w:right w:w="70" w:type="dxa"/>
            </w:tcMar>
            <w:vAlign w:val="center"/>
          </w:tcPr>
          <w:p w14:paraId="75F6994C">
            <w:pPr>
              <w:spacing w:before="0" w:after="0" w:line="240" w:lineRule="auto"/>
              <w:jc w:val="center"/>
              <w:rPr>
                <w:rFonts w:hint="default" w:ascii="Times New Roman" w:hAnsi="Times New Roman" w:cs="Times New Roman"/>
              </w:rPr>
            </w:pPr>
            <w:r>
              <w:rPr>
                <w:rFonts w:hint="default" w:ascii="Times New Roman" w:hAnsi="Times New Roman" w:cs="Times New Roman"/>
                <w:b/>
                <w:sz w:val="20"/>
              </w:rPr>
              <w:t>Abbreviation</w:t>
            </w:r>
          </w:p>
        </w:tc>
        <w:tc>
          <w:tcPr>
            <w:tcW w:w="5560" w:type="dxa"/>
            <w:shd w:val="clear" w:color="auto" w:fill="D9EAF7"/>
            <w:tcMar>
              <w:top w:w="55" w:type="dxa"/>
              <w:left w:w="70" w:type="dxa"/>
              <w:bottom w:w="55" w:type="dxa"/>
              <w:right w:w="70" w:type="dxa"/>
            </w:tcMar>
            <w:vAlign w:val="center"/>
          </w:tcPr>
          <w:p w14:paraId="3078DEEE">
            <w:pPr>
              <w:spacing w:before="0" w:after="0" w:line="240" w:lineRule="auto"/>
              <w:jc w:val="center"/>
              <w:rPr>
                <w:rFonts w:hint="default" w:ascii="Times New Roman" w:hAnsi="Times New Roman" w:cs="Times New Roman"/>
              </w:rPr>
            </w:pPr>
            <w:r>
              <w:rPr>
                <w:rFonts w:hint="default" w:ascii="Times New Roman" w:hAnsi="Times New Roman" w:cs="Times New Roman"/>
                <w:b/>
                <w:sz w:val="20"/>
              </w:rPr>
              <w:t>Meaning</w:t>
            </w:r>
          </w:p>
        </w:tc>
      </w:tr>
      <w:tr w14:paraId="49889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0" w:type="dxa"/>
            <w:tcMar>
              <w:top w:w="55" w:type="dxa"/>
              <w:left w:w="70" w:type="dxa"/>
              <w:bottom w:w="55" w:type="dxa"/>
              <w:right w:w="70" w:type="dxa"/>
            </w:tcMar>
            <w:vAlign w:val="center"/>
          </w:tcPr>
          <w:p w14:paraId="01F00B2E">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API</w:t>
            </w:r>
          </w:p>
        </w:tc>
        <w:tc>
          <w:tcPr>
            <w:tcW w:w="5560" w:type="dxa"/>
            <w:tcMar>
              <w:top w:w="55" w:type="dxa"/>
              <w:left w:w="70" w:type="dxa"/>
              <w:bottom w:w="55" w:type="dxa"/>
              <w:right w:w="70" w:type="dxa"/>
            </w:tcMar>
            <w:vAlign w:val="center"/>
          </w:tcPr>
          <w:p w14:paraId="72509DC1">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Application Programming Interface</w:t>
            </w:r>
          </w:p>
        </w:tc>
      </w:tr>
      <w:tr w14:paraId="796B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0" w:type="dxa"/>
            <w:tcMar>
              <w:top w:w="55" w:type="dxa"/>
              <w:left w:w="70" w:type="dxa"/>
              <w:bottom w:w="55" w:type="dxa"/>
              <w:right w:w="70" w:type="dxa"/>
            </w:tcMar>
            <w:vAlign w:val="center"/>
          </w:tcPr>
          <w:p w14:paraId="5A84D96C">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CRUD</w:t>
            </w:r>
          </w:p>
        </w:tc>
        <w:tc>
          <w:tcPr>
            <w:tcW w:w="5560" w:type="dxa"/>
            <w:tcMar>
              <w:top w:w="55" w:type="dxa"/>
              <w:left w:w="70" w:type="dxa"/>
              <w:bottom w:w="55" w:type="dxa"/>
              <w:right w:w="70" w:type="dxa"/>
            </w:tcMar>
            <w:vAlign w:val="center"/>
          </w:tcPr>
          <w:p w14:paraId="60615B0D">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Create, Read, Update, Delete</w:t>
            </w:r>
          </w:p>
        </w:tc>
      </w:tr>
      <w:tr w14:paraId="6DE7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0" w:type="dxa"/>
            <w:tcMar>
              <w:top w:w="55" w:type="dxa"/>
              <w:left w:w="70" w:type="dxa"/>
              <w:bottom w:w="55" w:type="dxa"/>
              <w:right w:w="70" w:type="dxa"/>
            </w:tcMar>
            <w:vAlign w:val="center"/>
          </w:tcPr>
          <w:p w14:paraId="742059BB">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DB</w:t>
            </w:r>
          </w:p>
        </w:tc>
        <w:tc>
          <w:tcPr>
            <w:tcW w:w="5560" w:type="dxa"/>
            <w:tcMar>
              <w:top w:w="55" w:type="dxa"/>
              <w:left w:w="70" w:type="dxa"/>
              <w:bottom w:w="55" w:type="dxa"/>
              <w:right w:w="70" w:type="dxa"/>
            </w:tcMar>
            <w:vAlign w:val="center"/>
          </w:tcPr>
          <w:p w14:paraId="4033381B">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Database</w:t>
            </w:r>
          </w:p>
        </w:tc>
      </w:tr>
      <w:tr w14:paraId="5CEE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0" w:type="dxa"/>
            <w:tcMar>
              <w:top w:w="55" w:type="dxa"/>
              <w:left w:w="70" w:type="dxa"/>
              <w:bottom w:w="55" w:type="dxa"/>
              <w:right w:w="70" w:type="dxa"/>
            </w:tcMar>
            <w:vAlign w:val="center"/>
          </w:tcPr>
          <w:p w14:paraId="523670D7">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JSON</w:t>
            </w:r>
          </w:p>
        </w:tc>
        <w:tc>
          <w:tcPr>
            <w:tcW w:w="5560" w:type="dxa"/>
            <w:tcMar>
              <w:top w:w="55" w:type="dxa"/>
              <w:left w:w="70" w:type="dxa"/>
              <w:bottom w:w="55" w:type="dxa"/>
              <w:right w:w="70" w:type="dxa"/>
            </w:tcMar>
            <w:vAlign w:val="center"/>
          </w:tcPr>
          <w:p w14:paraId="476635B0">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JavaScript Object Notation</w:t>
            </w:r>
          </w:p>
        </w:tc>
      </w:tr>
      <w:tr w14:paraId="612A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0" w:type="dxa"/>
            <w:tcMar>
              <w:top w:w="55" w:type="dxa"/>
              <w:left w:w="70" w:type="dxa"/>
              <w:bottom w:w="55" w:type="dxa"/>
              <w:right w:w="70" w:type="dxa"/>
            </w:tcMar>
            <w:vAlign w:val="center"/>
          </w:tcPr>
          <w:p w14:paraId="45729939">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QR</w:t>
            </w:r>
          </w:p>
        </w:tc>
        <w:tc>
          <w:tcPr>
            <w:tcW w:w="5560" w:type="dxa"/>
            <w:tcMar>
              <w:top w:w="55" w:type="dxa"/>
              <w:left w:w="70" w:type="dxa"/>
              <w:bottom w:w="55" w:type="dxa"/>
              <w:right w:w="70" w:type="dxa"/>
            </w:tcMar>
            <w:vAlign w:val="center"/>
          </w:tcPr>
          <w:p w14:paraId="7750C4AA">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Quick Response</w:t>
            </w:r>
          </w:p>
        </w:tc>
      </w:tr>
      <w:tr w14:paraId="14FD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0" w:type="dxa"/>
            <w:tcMar>
              <w:top w:w="55" w:type="dxa"/>
              <w:left w:w="70" w:type="dxa"/>
              <w:bottom w:w="55" w:type="dxa"/>
              <w:right w:w="70" w:type="dxa"/>
            </w:tcMar>
            <w:vAlign w:val="center"/>
          </w:tcPr>
          <w:p w14:paraId="4A792F69">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RLS</w:t>
            </w:r>
          </w:p>
        </w:tc>
        <w:tc>
          <w:tcPr>
            <w:tcW w:w="5560" w:type="dxa"/>
            <w:tcMar>
              <w:top w:w="55" w:type="dxa"/>
              <w:left w:w="70" w:type="dxa"/>
              <w:bottom w:w="55" w:type="dxa"/>
              <w:right w:w="70" w:type="dxa"/>
            </w:tcMar>
            <w:vAlign w:val="center"/>
          </w:tcPr>
          <w:p w14:paraId="0D38858D">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Row-Level Security</w:t>
            </w:r>
          </w:p>
        </w:tc>
      </w:tr>
      <w:tr w14:paraId="249A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0" w:type="dxa"/>
            <w:tcMar>
              <w:top w:w="55" w:type="dxa"/>
              <w:left w:w="70" w:type="dxa"/>
              <w:bottom w:w="55" w:type="dxa"/>
              <w:right w:w="70" w:type="dxa"/>
            </w:tcMar>
            <w:vAlign w:val="center"/>
          </w:tcPr>
          <w:p w14:paraId="0677778A">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RPC</w:t>
            </w:r>
          </w:p>
        </w:tc>
        <w:tc>
          <w:tcPr>
            <w:tcW w:w="5560" w:type="dxa"/>
            <w:tcMar>
              <w:top w:w="55" w:type="dxa"/>
              <w:left w:w="70" w:type="dxa"/>
              <w:bottom w:w="55" w:type="dxa"/>
              <w:right w:w="70" w:type="dxa"/>
            </w:tcMar>
            <w:vAlign w:val="center"/>
          </w:tcPr>
          <w:p w14:paraId="4C24E266">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Remote Procedure Call</w:t>
            </w:r>
          </w:p>
        </w:tc>
      </w:tr>
      <w:tr w14:paraId="395B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0" w:type="dxa"/>
            <w:tcMar>
              <w:top w:w="55" w:type="dxa"/>
              <w:left w:w="70" w:type="dxa"/>
              <w:bottom w:w="55" w:type="dxa"/>
              <w:right w:w="70" w:type="dxa"/>
            </w:tcMar>
            <w:vAlign w:val="center"/>
          </w:tcPr>
          <w:p w14:paraId="1610B6FA">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UI/UX</w:t>
            </w:r>
          </w:p>
        </w:tc>
        <w:tc>
          <w:tcPr>
            <w:tcW w:w="5560" w:type="dxa"/>
            <w:tcMar>
              <w:top w:w="55" w:type="dxa"/>
              <w:left w:w="70" w:type="dxa"/>
              <w:bottom w:w="55" w:type="dxa"/>
              <w:right w:w="70" w:type="dxa"/>
            </w:tcMar>
            <w:vAlign w:val="center"/>
          </w:tcPr>
          <w:p w14:paraId="6431C260">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User Interface / User Experience</w:t>
            </w:r>
          </w:p>
        </w:tc>
      </w:tr>
    </w:tbl>
    <w:p w14:paraId="2886DAD2">
      <w:pPr>
        <w:rPr>
          <w:rFonts w:hint="default" w:ascii="Times New Roman" w:hAnsi="Times New Roman" w:cs="Times New Roman"/>
        </w:rPr>
        <w:sectPr>
          <w:footerReference r:id="rId7" w:type="default"/>
          <w:pgSz w:w="11906" w:h="16838"/>
          <w:pgMar w:top="1134" w:right="1134" w:bottom="1134" w:left="1701" w:header="720" w:footer="720" w:gutter="0"/>
          <w:pgNumType w:fmt="lowerRoman" w:start="1"/>
          <w:cols w:space="0" w:num="1"/>
          <w:rtlGutter w:val="0"/>
          <w:docGrid w:type="lines" w:linePitch="330" w:charSpace="0"/>
        </w:sectPr>
      </w:pPr>
    </w:p>
    <w:p w14:paraId="1603D60D">
      <w:pPr>
        <w:pStyle w:val="2"/>
        <w:keepNext/>
        <w:keepLines/>
        <w:pageBreakBefore/>
        <w:spacing w:before="360" w:after="120" w:line="360" w:lineRule="auto"/>
        <w:jc w:val="center"/>
        <w:rPr>
          <w:rFonts w:hint="default" w:ascii="Times New Roman" w:hAnsi="Times New Roman" w:cs="Times New Roman"/>
        </w:rPr>
      </w:pPr>
      <w:bookmarkStart w:id="0" w:name="_Toc25096"/>
      <w:r>
        <w:rPr>
          <w:rFonts w:hint="default" w:ascii="Times New Roman" w:hAnsi="Times New Roman" w:cs="Times New Roman"/>
          <w:b/>
          <w:color w:val="000000"/>
          <w:sz w:val="32"/>
        </w:rPr>
        <w:t>CHAPTER 1. INTRODUCTION</w:t>
      </w:r>
      <w:bookmarkEnd w:id="0"/>
    </w:p>
    <w:p w14:paraId="15DA9AF6">
      <w:pPr>
        <w:pStyle w:val="3"/>
        <w:keepNext/>
        <w:keepLines/>
        <w:spacing w:before="240" w:after="120" w:line="360" w:lineRule="auto"/>
        <w:jc w:val="left"/>
        <w:rPr>
          <w:rFonts w:hint="default" w:ascii="Times New Roman" w:hAnsi="Times New Roman" w:cs="Times New Roman"/>
        </w:rPr>
      </w:pPr>
      <w:bookmarkStart w:id="1" w:name="_Toc4503"/>
      <w:r>
        <w:rPr>
          <w:rFonts w:hint="default" w:ascii="Times New Roman" w:hAnsi="Times New Roman" w:cs="Times New Roman"/>
          <w:b/>
          <w:i w:val="0"/>
          <w:color w:val="000000"/>
          <w:sz w:val="28"/>
        </w:rPr>
        <w:t>1.1 Background</w:t>
      </w:r>
      <w:bookmarkEnd w:id="1"/>
    </w:p>
    <w:p w14:paraId="408F32B0">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Small</w:t>
      </w:r>
      <w:r>
        <w:rPr>
          <w:rFonts w:hint="default" w:ascii="Times New Roman" w:hAnsi="Times New Roman" w:cs="Times New Roman"/>
          <w:b w:val="0"/>
          <w:i w:val="0"/>
          <w:sz w:val="24"/>
          <w:lang w:val="en-US"/>
        </w:rPr>
        <w:t xml:space="preserve"> </w:t>
      </w:r>
      <w:r>
        <w:rPr>
          <w:rFonts w:hint="default" w:ascii="Times New Roman" w:hAnsi="Times New Roman" w:cs="Times New Roman"/>
          <w:b w:val="0"/>
          <w:i w:val="0"/>
          <w:sz w:val="24"/>
        </w:rPr>
        <w:t>event-production teams mo</w:t>
      </w:r>
      <w:r>
        <w:rPr>
          <w:rFonts w:hint="default" w:ascii="Times New Roman" w:hAnsi="Times New Roman" w:cs="Times New Roman"/>
          <w:b w:val="0"/>
          <w:i w:val="0"/>
          <w:sz w:val="24"/>
          <w:lang w:val="en-US"/>
        </w:rPr>
        <w:t>v</w:t>
      </w:r>
      <w:r>
        <w:rPr>
          <w:rFonts w:hint="default" w:ascii="Times New Roman" w:hAnsi="Times New Roman" w:cs="Times New Roman"/>
          <w:b w:val="0"/>
          <w:i w:val="0"/>
          <w:sz w:val="24"/>
        </w:rPr>
        <w:t xml:space="preserve">e valuable equipment between warehouses, customers and delivery places. The same physical item can be prepared for a </w:t>
      </w:r>
      <w:r>
        <w:rPr>
          <w:rFonts w:hint="default" w:ascii="Times New Roman" w:hAnsi="Times New Roman" w:cs="Times New Roman"/>
          <w:b w:val="0"/>
          <w:i w:val="0"/>
          <w:sz w:val="24"/>
          <w:lang w:val="en-US"/>
        </w:rPr>
        <w:t>transfer</w:t>
      </w:r>
      <w:r>
        <w:rPr>
          <w:rFonts w:hint="default" w:ascii="Times New Roman" w:hAnsi="Times New Roman" w:cs="Times New Roman"/>
          <w:b w:val="0"/>
          <w:i w:val="0"/>
          <w:sz w:val="24"/>
        </w:rPr>
        <w:t>, dispatched, partially returned and later reconciled with evidence. A spreadsheet or informal messaging process can record some of these actions, but it does not naturally connect the planned movement with the actual movement and the responsible staff member. Etrelay: Rental Operations was selected as a mobile application topic because the problem has a clear operational workflow and demonstrates the relationship between mobile UI, backend data access and database integrity.</w:t>
      </w:r>
    </w:p>
    <w:p w14:paraId="5FA1D918">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sz w:val="24"/>
        </w:rPr>
        <w:t>The design treats mobile usability as dependent on the user, task and context [1]. It also applies the principle that visibility of system status is central to usable interfaces [3]. In this project, that principle appears through lifecycle badges, loading states, empty states, error recovery and history views rather than a static inventory list.</w:t>
      </w:r>
    </w:p>
    <w:p w14:paraId="16EBBAAB">
      <w:pPr>
        <w:pStyle w:val="3"/>
        <w:keepNext/>
        <w:keepLines/>
        <w:spacing w:before="240" w:after="120" w:line="360" w:lineRule="auto"/>
        <w:jc w:val="left"/>
        <w:rPr>
          <w:rFonts w:hint="default" w:ascii="Times New Roman" w:hAnsi="Times New Roman" w:cs="Times New Roman"/>
        </w:rPr>
      </w:pPr>
      <w:bookmarkStart w:id="2" w:name="_Toc10084"/>
      <w:r>
        <w:rPr>
          <w:rFonts w:hint="default" w:ascii="Times New Roman" w:hAnsi="Times New Roman" w:cs="Times New Roman"/>
          <w:b/>
          <w:i w:val="0"/>
          <w:color w:val="000000"/>
          <w:sz w:val="28"/>
        </w:rPr>
        <w:t>1.2 Problem Statement</w:t>
      </w:r>
      <w:bookmarkEnd w:id="2"/>
    </w:p>
    <w:p w14:paraId="5D520B35">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The project problem is to provide one mobile workflow for controlling equipment movement while preserving enough context to answer four questions: what should move, what actually moved, what came back, and who was allowed to perform the action. The solution must also support different inventory types, because a serialized camera and a bulk quantity of cable do not have the same identity or quantity rules.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183D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1" w:type="dxa"/>
            <w:shd w:val="clear" w:color="auto" w:fill="F2F2F2"/>
            <w:tcMar>
              <w:top w:w="55" w:type="dxa"/>
              <w:left w:w="70" w:type="dxa"/>
              <w:bottom w:w="55" w:type="dxa"/>
              <w:right w:w="70" w:type="dxa"/>
            </w:tcMar>
            <w:vAlign w:val="center"/>
          </w:tcPr>
          <w:p w14:paraId="6F130B37">
            <w:pPr>
              <w:spacing w:before="0" w:after="0" w:line="240" w:lineRule="auto"/>
              <w:jc w:val="both"/>
              <w:rPr>
                <w:rFonts w:hint="default" w:ascii="Times New Roman" w:hAnsi="Times New Roman" w:cs="Times New Roman"/>
              </w:rPr>
            </w:pPr>
            <w:r>
              <w:rPr>
                <w:rFonts w:hint="default" w:ascii="Times New Roman" w:hAnsi="Times New Roman" w:cs="Times New Roman"/>
                <w:b w:val="0"/>
                <w:sz w:val="20"/>
              </w:rPr>
              <w:t>Problem focus. The project is not intended to replace every feature of a commercial rental platform. It focuses on a coherent academic slice: authenticated company-scoped equipment and transfer operations.</w:t>
            </w:r>
          </w:p>
        </w:tc>
      </w:tr>
    </w:tbl>
    <w:p w14:paraId="3C75368C">
      <w:pPr>
        <w:pStyle w:val="3"/>
        <w:keepNext/>
        <w:keepLines/>
        <w:spacing w:before="240" w:after="120" w:line="360" w:lineRule="auto"/>
        <w:jc w:val="left"/>
        <w:rPr>
          <w:rFonts w:hint="default" w:ascii="Times New Roman" w:hAnsi="Times New Roman" w:cs="Times New Roman"/>
        </w:rPr>
      </w:pPr>
      <w:bookmarkStart w:id="3" w:name="_Toc4613"/>
      <w:r>
        <w:rPr>
          <w:rFonts w:hint="default" w:ascii="Times New Roman" w:hAnsi="Times New Roman" w:cs="Times New Roman"/>
          <w:b/>
          <w:i w:val="0"/>
          <w:color w:val="000000"/>
          <w:sz w:val="28"/>
        </w:rPr>
        <w:t>1.3 Objectives</w:t>
      </w:r>
      <w:bookmarkEnd w:id="3"/>
    </w:p>
    <w:p w14:paraId="660CBA88">
      <w:pPr>
        <w:pStyle w:val="23"/>
        <w:spacing w:before="0" w:after="0" w:line="360" w:lineRule="auto"/>
        <w:jc w:val="left"/>
        <w:rPr>
          <w:rFonts w:hint="default" w:ascii="Times New Roman" w:hAnsi="Times New Roman" w:cs="Times New Roman"/>
        </w:rPr>
      </w:pPr>
      <w:r>
        <w:rPr>
          <w:rFonts w:hint="default" w:ascii="Times New Roman" w:hAnsi="Times New Roman" w:cs="Times New Roman"/>
          <w:b w:val="0"/>
          <w:i w:val="0"/>
          <w:sz w:val="24"/>
        </w:rPr>
        <w:t>Design and implement an Android mobile application with at least twenty topic-appropriate screens.</w:t>
      </w:r>
    </w:p>
    <w:p w14:paraId="4EAF33D8">
      <w:pPr>
        <w:pStyle w:val="23"/>
        <w:spacing w:before="0" w:after="0" w:line="360" w:lineRule="auto"/>
        <w:jc w:val="left"/>
        <w:rPr>
          <w:rFonts w:hint="default" w:ascii="Times New Roman" w:hAnsi="Times New Roman" w:cs="Times New Roman"/>
        </w:rPr>
      </w:pPr>
      <w:r>
        <w:rPr>
          <w:rFonts w:hint="default" w:ascii="Times New Roman" w:hAnsi="Times New Roman" w:cs="Times New Roman"/>
          <w:b w:val="0"/>
          <w:i w:val="0"/>
          <w:sz w:val="24"/>
        </w:rPr>
        <w:t>Connect the mobile client to an API/backend layer and a PostgreSQL database.</w:t>
      </w:r>
    </w:p>
    <w:p w14:paraId="7C952BB5">
      <w:pPr>
        <w:pStyle w:val="23"/>
        <w:spacing w:before="0" w:after="0" w:line="360" w:lineRule="auto"/>
        <w:jc w:val="left"/>
        <w:rPr>
          <w:rFonts w:hint="default" w:ascii="Times New Roman" w:hAnsi="Times New Roman" w:cs="Times New Roman"/>
        </w:rPr>
      </w:pPr>
      <w:r>
        <w:rPr>
          <w:rFonts w:hint="default" w:ascii="Times New Roman" w:hAnsi="Times New Roman" w:cs="Times New Roman"/>
          <w:b w:val="0"/>
          <w:i w:val="0"/>
          <w:sz w:val="24"/>
        </w:rPr>
        <w:t>Support authentication, profile management, list/detail CRUD operations and JSON data exchange.</w:t>
      </w:r>
    </w:p>
    <w:p w14:paraId="4057A99E">
      <w:pPr>
        <w:pStyle w:val="23"/>
        <w:spacing w:before="0" w:after="0" w:line="360" w:lineRule="auto"/>
        <w:jc w:val="left"/>
        <w:rPr>
          <w:rFonts w:hint="default" w:ascii="Times New Roman" w:hAnsi="Times New Roman" w:cs="Times New Roman"/>
        </w:rPr>
      </w:pPr>
      <w:r>
        <w:rPr>
          <w:rFonts w:hint="default" w:ascii="Times New Roman" w:hAnsi="Times New Roman" w:cs="Times New Roman"/>
          <w:b w:val="0"/>
          <w:i w:val="0"/>
          <w:sz w:val="24"/>
        </w:rPr>
        <w:t>Model company-scoped Owner and Staff access for operational records.</w:t>
      </w:r>
    </w:p>
    <w:p w14:paraId="0F086F65">
      <w:pPr>
        <w:pStyle w:val="23"/>
        <w:spacing w:before="0" w:after="0" w:line="360" w:lineRule="auto"/>
        <w:jc w:val="left"/>
        <w:rPr>
          <w:rFonts w:hint="default" w:ascii="Times New Roman" w:hAnsi="Times New Roman" w:cs="Times New Roman"/>
        </w:rPr>
      </w:pPr>
      <w:r>
        <w:rPr>
          <w:rFonts w:hint="default" w:ascii="Times New Roman" w:hAnsi="Times New Roman" w:cs="Times New Roman"/>
          <w:b w:val="0"/>
          <w:i w:val="0"/>
          <w:sz w:val="24"/>
        </w:rPr>
        <w:t>Represent serialized and bulk assets and provide QR-based asset identification.</w:t>
      </w:r>
    </w:p>
    <w:p w14:paraId="11DADA83">
      <w:pPr>
        <w:pStyle w:val="23"/>
        <w:spacing w:before="0" w:after="0" w:line="360" w:lineRule="auto"/>
        <w:jc w:val="left"/>
        <w:rPr>
          <w:rFonts w:hint="default" w:ascii="Times New Roman" w:hAnsi="Times New Roman" w:cs="Times New Roman"/>
        </w:rPr>
      </w:pPr>
      <w:r>
        <w:rPr>
          <w:rFonts w:hint="default" w:ascii="Times New Roman" w:hAnsi="Times New Roman" w:cs="Times New Roman"/>
          <w:b w:val="0"/>
          <w:i w:val="0"/>
          <w:sz w:val="24"/>
        </w:rPr>
        <w:t>Represent the transfer lifecycle from preparation to dispatch and return, including partial movement.</w:t>
      </w:r>
    </w:p>
    <w:p w14:paraId="3B2B402B">
      <w:pPr>
        <w:pStyle w:val="23"/>
        <w:spacing w:before="0" w:after="0" w:line="360" w:lineRule="auto"/>
        <w:jc w:val="left"/>
        <w:rPr>
          <w:rFonts w:hint="default" w:ascii="Times New Roman" w:hAnsi="Times New Roman" w:cs="Times New Roman"/>
        </w:rPr>
      </w:pPr>
      <w:r>
        <w:rPr>
          <w:rFonts w:hint="default" w:ascii="Times New Roman" w:hAnsi="Times New Roman" w:cs="Times New Roman"/>
          <w:b w:val="0"/>
          <w:i w:val="0"/>
          <w:sz w:val="24"/>
        </w:rPr>
        <w:t>Test the application through automated Flutter tests, database tests, static analysis and a final device smoke test.</w:t>
      </w:r>
    </w:p>
    <w:p w14:paraId="0D511E16">
      <w:pPr>
        <w:pStyle w:val="3"/>
        <w:keepNext/>
        <w:keepLines/>
        <w:spacing w:before="240" w:after="120" w:line="360" w:lineRule="auto"/>
        <w:jc w:val="left"/>
        <w:rPr>
          <w:rFonts w:hint="default" w:ascii="Times New Roman" w:hAnsi="Times New Roman" w:cs="Times New Roman"/>
        </w:rPr>
      </w:pPr>
      <w:bookmarkStart w:id="4" w:name="_Toc16821"/>
      <w:r>
        <w:rPr>
          <w:rFonts w:hint="default" w:ascii="Times New Roman" w:hAnsi="Times New Roman" w:cs="Times New Roman"/>
          <w:b/>
          <w:i w:val="0"/>
          <w:color w:val="000000"/>
          <w:sz w:val="28"/>
        </w:rPr>
        <w:t>1.4 Target Users</w:t>
      </w:r>
      <w:bookmarkEnd w:id="4"/>
    </w:p>
    <w:p w14:paraId="03D221EE">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The primary users are small AV rental and event-production teams. The Owner manages a company, team membership and invitations. Staff members perform operational work allowed by their membership and transfer relationship. Customers are external business contacts represented in the database; they do not authenticate into the application.</w:t>
      </w:r>
    </w:p>
    <w:p w14:paraId="2B0A9C39">
      <w:pPr>
        <w:pStyle w:val="3"/>
        <w:keepNext/>
        <w:keepLines/>
        <w:spacing w:before="240" w:after="120" w:line="360" w:lineRule="auto"/>
        <w:jc w:val="left"/>
        <w:rPr>
          <w:rFonts w:hint="default" w:ascii="Times New Roman" w:hAnsi="Times New Roman" w:cs="Times New Roman"/>
        </w:rPr>
      </w:pPr>
      <w:bookmarkStart w:id="5" w:name="_Toc18648"/>
      <w:r>
        <w:rPr>
          <w:rFonts w:hint="default" w:ascii="Times New Roman" w:hAnsi="Times New Roman" w:cs="Times New Roman"/>
          <w:b/>
          <w:i w:val="0"/>
          <w:color w:val="000000"/>
          <w:sz w:val="28"/>
        </w:rPr>
        <w:t>1.5 Scope and Limitations</w:t>
      </w:r>
      <w:bookmarkEnd w:id="5"/>
    </w:p>
    <w:p w14:paraId="6F21296A">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The academic scope includes authentication, company access, customer and location catalogs, assets, QR flows, transfer creation and operations, optional evidence, history and localized UI. The report does not document production pricing, private provider configuration, secrets, real customer records or the full internal SQL migration history. Commercial launch activities, payment flows, advanced reporting, offline synchronization and notification automation are treated as future work. This boundary keeps the submission focused on the course requirements and protects information that is not needed to evaluate the mobile application.</w:t>
      </w:r>
    </w:p>
    <w:p w14:paraId="65C73794">
      <w:pPr>
        <w:pStyle w:val="3"/>
        <w:keepNext/>
        <w:keepLines/>
        <w:spacing w:before="240" w:after="120" w:line="360" w:lineRule="auto"/>
        <w:jc w:val="left"/>
        <w:rPr>
          <w:rFonts w:hint="default" w:ascii="Times New Roman" w:hAnsi="Times New Roman" w:cs="Times New Roman"/>
        </w:rPr>
      </w:pPr>
      <w:bookmarkStart w:id="6" w:name="_Toc520"/>
      <w:r>
        <w:rPr>
          <w:rFonts w:hint="default" w:ascii="Times New Roman" w:hAnsi="Times New Roman" w:cs="Times New Roman"/>
          <w:b/>
          <w:i w:val="0"/>
          <w:color w:val="000000"/>
          <w:sz w:val="28"/>
        </w:rPr>
        <w:t>1.6 Report Organization</w:t>
      </w:r>
      <w:bookmarkEnd w:id="6"/>
    </w:p>
    <w:p w14:paraId="1411F406">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Chapter 2 presents the research basis. Chapter 3 describes the project plan and system analysis. Chapter 4 explains the architecture, data model, API mapping, interface and implementation. Chapter 5 reports testing results. Chapter 6 concludes the report and outlines focused future work.</w:t>
      </w:r>
    </w:p>
    <w:p w14:paraId="02CC7DDA">
      <w:pPr>
        <w:pStyle w:val="2"/>
        <w:keepNext/>
        <w:keepLines/>
        <w:pageBreakBefore/>
        <w:spacing w:before="360" w:after="120" w:line="360" w:lineRule="auto"/>
        <w:jc w:val="center"/>
        <w:rPr>
          <w:rFonts w:hint="default" w:ascii="Times New Roman" w:hAnsi="Times New Roman" w:cs="Times New Roman"/>
        </w:rPr>
      </w:pPr>
      <w:bookmarkStart w:id="7" w:name="_Toc30494"/>
      <w:r>
        <w:rPr>
          <w:rFonts w:hint="default" w:ascii="Times New Roman" w:hAnsi="Times New Roman" w:cs="Times New Roman"/>
          <w:b/>
          <w:color w:val="000000"/>
          <w:sz w:val="32"/>
        </w:rPr>
        <w:t>CHAPTER 2. RELATED WORK AND RESEARCH BASIS</w:t>
      </w:r>
      <w:bookmarkEnd w:id="7"/>
    </w:p>
    <w:p w14:paraId="11253274">
      <w:pPr>
        <w:pStyle w:val="3"/>
        <w:keepNext/>
        <w:keepLines/>
        <w:spacing w:before="240" w:after="120" w:line="360" w:lineRule="auto"/>
        <w:jc w:val="left"/>
        <w:rPr>
          <w:rFonts w:hint="default" w:ascii="Times New Roman" w:hAnsi="Times New Roman" w:cs="Times New Roman"/>
        </w:rPr>
      </w:pPr>
      <w:bookmarkStart w:id="8" w:name="_Toc20631"/>
      <w:r>
        <w:rPr>
          <w:rFonts w:hint="default" w:ascii="Times New Roman" w:hAnsi="Times New Roman" w:cs="Times New Roman"/>
          <w:b/>
          <w:i w:val="0"/>
          <w:color w:val="000000"/>
          <w:sz w:val="28"/>
        </w:rPr>
        <w:t>2.1 Research Approach</w:t>
      </w:r>
      <w:bookmarkEnd w:id="8"/>
    </w:p>
    <w:p w14:paraId="4E499349">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sz w:val="24"/>
        </w:rPr>
        <w:t>The report uses a targeted literature review rather than a systematic review of every publication. Sources [15]-[25] extend the review with mobile OAuth, secure pairing, RFID and inventory-control studies. The selected sources cover mobile usability, inventory systems, QR identification, access control, database architecture and software quality. They support design decisions; the project is not presented as a research experiment.</w:t>
      </w:r>
    </w:p>
    <w:p w14:paraId="6E1F72EC">
      <w:pPr>
        <w:pStyle w:val="3"/>
        <w:keepNext/>
        <w:keepLines/>
        <w:spacing w:before="240" w:after="120" w:line="360" w:lineRule="auto"/>
        <w:jc w:val="left"/>
        <w:rPr>
          <w:rFonts w:hint="default" w:ascii="Times New Roman" w:hAnsi="Times New Roman" w:cs="Times New Roman"/>
        </w:rPr>
      </w:pPr>
      <w:bookmarkStart w:id="9" w:name="_Toc2539"/>
      <w:r>
        <w:rPr>
          <w:rFonts w:hint="default" w:ascii="Times New Roman" w:hAnsi="Times New Roman" w:cs="Times New Roman"/>
          <w:b/>
          <w:i w:val="0"/>
          <w:color w:val="000000"/>
          <w:sz w:val="28"/>
        </w:rPr>
        <w:t>2.2 Inventory Visibility and Traceability</w:t>
      </w:r>
      <w:bookmarkEnd w:id="9"/>
    </w:p>
    <w:p w14:paraId="7F00A757">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sz w:val="24"/>
        </w:rPr>
        <w:t>Warehouse-management research shows how tags, scanners and operational events turn records into useful actions and real-time visibility [5]. These findings support a transfer-centered design: the key record is not only the asset, but also the movement event connecting the asset, location, customer, staff member and time.</w:t>
      </w:r>
    </w:p>
    <w:p w14:paraId="7853E8B3">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sz w:val="24"/>
        </w:rPr>
        <w:t>QR codes are appropriate for the project because they provide a low-cost identity bridge between a physical item and a mobile device. Recent inventory work reports that barcode and QR integration can reduce manual entry and support consistent stock updates [6]. Related RFID studies also examine traceability, inventory visibility and control [18]-[25]. The project uses QR identity for serialized and bulk asset records, while keeping the authoritative record in the backend.</w:t>
      </w:r>
    </w:p>
    <w:p w14:paraId="342A54D9">
      <w:pPr>
        <w:pStyle w:val="3"/>
        <w:keepNext/>
        <w:keepLines/>
        <w:spacing w:before="240" w:after="120" w:line="360" w:lineRule="auto"/>
        <w:jc w:val="left"/>
        <w:rPr>
          <w:rFonts w:hint="default" w:ascii="Times New Roman" w:hAnsi="Times New Roman" w:cs="Times New Roman"/>
        </w:rPr>
      </w:pPr>
      <w:bookmarkStart w:id="10" w:name="_Toc31973"/>
      <w:r>
        <w:rPr>
          <w:rFonts w:hint="default" w:ascii="Times New Roman" w:hAnsi="Times New Roman" w:cs="Times New Roman"/>
          <w:b/>
          <w:i w:val="0"/>
          <w:color w:val="000000"/>
          <w:sz w:val="28"/>
        </w:rPr>
        <w:t>2.3 Mobile UI/UX</w:t>
      </w:r>
      <w:bookmarkEnd w:id="10"/>
    </w:p>
    <w:p w14:paraId="69B095A5">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sz w:val="24"/>
        </w:rPr>
        <w:t>Mobile usability literature identifies navigation, feedback, task efficiency and context as important considerations [1–3]. A mobile application for operational work should minimize memory load, keep primary actions visible and show system status. Etrelay therefore uses a consistent list-detail-edit pattern, dedicated forms, confirmation gates and explicit loading, success, error and empty states [3].</w:t>
      </w:r>
    </w:p>
    <w:p w14:paraId="22136816">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sz w:val="24"/>
        </w:rPr>
        <w:t>The project does not claim that a polished interface alone proves usability. A future formal evaluation could use the System Usability Scale (SUS) [4], task completion time and error rates. In the current academic implementation, automated widget tests verify that important layouts remain readable at compact widths and that interaction states are preserved.</w:t>
      </w:r>
    </w:p>
    <w:p w14:paraId="2DA7DC7B">
      <w:pPr>
        <w:pStyle w:val="3"/>
        <w:keepNext/>
        <w:keepLines/>
        <w:spacing w:before="240" w:after="120" w:line="360" w:lineRule="auto"/>
        <w:jc w:val="left"/>
        <w:rPr>
          <w:rFonts w:hint="default" w:ascii="Times New Roman" w:hAnsi="Times New Roman" w:cs="Times New Roman"/>
        </w:rPr>
      </w:pPr>
      <w:bookmarkStart w:id="11" w:name="_Toc13959"/>
      <w:r>
        <w:rPr>
          <w:rFonts w:hint="default" w:ascii="Times New Roman" w:hAnsi="Times New Roman" w:cs="Times New Roman"/>
          <w:b/>
          <w:i w:val="0"/>
          <w:color w:val="000000"/>
          <w:sz w:val="28"/>
        </w:rPr>
        <w:t>2.4 APIs, Databases and Authorization</w:t>
      </w:r>
      <w:bookmarkEnd w:id="11"/>
    </w:p>
    <w:p w14:paraId="400B6CB9">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sz w:val="24"/>
        </w:rPr>
        <w:t>The REST architectural style separates client and server representations and emphasizes uniform interfaces [9]. The course requirement uses API to mean operations such as login, registration, profile access and CRUD. Etrelay implements these capabilities through a self-developed Node.js + Express REST server, local JWT authentication and PostgreSQL queries. The client receives structured JSON responses from the API, and the mobile UI is not treated as the authorization boundary. Mobile OAuth and formal protocol analyses provide additional security context [15]-[17].</w:t>
      </w:r>
    </w:p>
    <w:p w14:paraId="5DD88116">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sz w:val="24"/>
        </w:rPr>
        <w:t>Role-based access-control research motivates the Owner and Staff model [8]. Database research supports using a relational model for connected operational records [10–11]. In the implementation, company scope, membership role, lifecycle rules and server-side validation are enforced in the backend layer. The report intentionally shows only the simplified domain model and capability mapping, not private policy SQL or credentials.</w:t>
      </w:r>
    </w:p>
    <w:p w14:paraId="6ACB0859">
      <w:pPr>
        <w:pStyle w:val="3"/>
        <w:keepNext/>
        <w:keepLines/>
        <w:spacing w:before="240" w:after="120" w:line="360" w:lineRule="auto"/>
        <w:jc w:val="left"/>
        <w:rPr>
          <w:rFonts w:hint="default" w:ascii="Times New Roman" w:hAnsi="Times New Roman" w:cs="Times New Roman"/>
        </w:rPr>
      </w:pPr>
      <w:bookmarkStart w:id="12" w:name="_Toc17311"/>
      <w:r>
        <w:rPr>
          <w:rFonts w:hint="default" w:ascii="Times New Roman" w:hAnsi="Times New Roman" w:cs="Times New Roman"/>
          <w:b/>
          <w:i w:val="0"/>
          <w:color w:val="000000"/>
          <w:sz w:val="28"/>
        </w:rPr>
        <w:t>2.5 Synthesis and Design Implications</w:t>
      </w:r>
      <w:bookmarkEnd w:id="12"/>
    </w:p>
    <w:p w14:paraId="0631F269">
      <w:pPr>
        <w:pStyle w:val="16"/>
        <w:keepNext/>
        <w:spacing w:before="120" w:after="120"/>
        <w:jc w:val="center"/>
        <w:rPr>
          <w:rFonts w:hint="default" w:ascii="Times New Roman" w:hAnsi="Times New Roman" w:cs="Times New Roman"/>
        </w:rPr>
      </w:pPr>
      <w:r>
        <w:rPr>
          <w:rFonts w:hint="default" w:ascii="Times New Roman" w:hAnsi="Times New Roman" w:cs="Times New Roman"/>
          <w:b w:val="0"/>
          <w:sz w:val="24"/>
        </w:rPr>
        <w:t>Table 1. Research synthesis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9"/>
        <w:gridCol w:w="5341"/>
      </w:tblGrid>
      <w:tr w14:paraId="75DAC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729" w:type="dxa"/>
            <w:shd w:val="clear" w:color="auto" w:fill="D9EAF7"/>
            <w:tcMar>
              <w:top w:w="55" w:type="dxa"/>
              <w:left w:w="70" w:type="dxa"/>
              <w:bottom w:w="55" w:type="dxa"/>
              <w:right w:w="70" w:type="dxa"/>
            </w:tcMar>
            <w:vAlign w:val="center"/>
          </w:tcPr>
          <w:p w14:paraId="03EE8C68">
            <w:pPr>
              <w:spacing w:before="0" w:after="0" w:line="240" w:lineRule="auto"/>
              <w:jc w:val="center"/>
              <w:rPr>
                <w:rFonts w:hint="default" w:ascii="Times New Roman" w:hAnsi="Times New Roman" w:cs="Times New Roman"/>
              </w:rPr>
            </w:pPr>
            <w:r>
              <w:rPr>
                <w:rFonts w:hint="default" w:ascii="Times New Roman" w:hAnsi="Times New Roman" w:cs="Times New Roman"/>
                <w:b/>
                <w:sz w:val="20"/>
              </w:rPr>
              <w:t>Research theme</w:t>
            </w:r>
          </w:p>
        </w:tc>
        <w:tc>
          <w:tcPr>
            <w:tcW w:w="5341" w:type="dxa"/>
            <w:shd w:val="clear" w:color="auto" w:fill="D9EAF7"/>
            <w:tcMar>
              <w:top w:w="55" w:type="dxa"/>
              <w:left w:w="70" w:type="dxa"/>
              <w:bottom w:w="55" w:type="dxa"/>
              <w:right w:w="70" w:type="dxa"/>
            </w:tcMar>
            <w:vAlign w:val="center"/>
          </w:tcPr>
          <w:p w14:paraId="00C4EB2C">
            <w:pPr>
              <w:spacing w:before="0" w:after="0" w:line="240" w:lineRule="auto"/>
              <w:jc w:val="center"/>
              <w:rPr>
                <w:rFonts w:hint="default" w:ascii="Times New Roman" w:hAnsi="Times New Roman" w:cs="Times New Roman"/>
              </w:rPr>
            </w:pPr>
            <w:r>
              <w:rPr>
                <w:rFonts w:hint="default" w:ascii="Times New Roman" w:hAnsi="Times New Roman" w:cs="Times New Roman"/>
                <w:b/>
                <w:sz w:val="20"/>
              </w:rPr>
              <w:t>Implication for Etrelay</w:t>
            </w:r>
          </w:p>
        </w:tc>
      </w:tr>
      <w:tr w14:paraId="7AE3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29" w:type="dxa"/>
            <w:tcMar>
              <w:top w:w="55" w:type="dxa"/>
              <w:left w:w="70" w:type="dxa"/>
              <w:bottom w:w="55" w:type="dxa"/>
              <w:right w:w="70" w:type="dxa"/>
            </w:tcMar>
            <w:vAlign w:val="center"/>
          </w:tcPr>
          <w:p w14:paraId="5EFF8AC4">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Mobile usability and context</w:t>
            </w:r>
          </w:p>
        </w:tc>
        <w:tc>
          <w:tcPr>
            <w:tcW w:w="5341" w:type="dxa"/>
            <w:tcMar>
              <w:top w:w="55" w:type="dxa"/>
              <w:left w:w="70" w:type="dxa"/>
              <w:bottom w:w="55" w:type="dxa"/>
              <w:right w:w="70" w:type="dxa"/>
            </w:tcMar>
            <w:vAlign w:val="center"/>
          </w:tcPr>
          <w:p w14:paraId="048EFB00">
            <w:pPr>
              <w:spacing w:before="0" w:after="0" w:line="240" w:lineRule="auto"/>
              <w:jc w:val="left"/>
              <w:rPr>
                <w:rFonts w:hint="default" w:ascii="Times New Roman" w:hAnsi="Times New Roman" w:cs="Times New Roman"/>
              </w:rPr>
            </w:pPr>
            <w:r>
              <w:rPr>
                <w:rFonts w:hint="default" w:ascii="Times New Roman" w:hAnsi="Times New Roman" w:cs="Times New Roman"/>
                <w:b w:val="0"/>
                <w:sz w:val="20"/>
              </w:rPr>
              <w:t>Use clear navigation, visible status, readable compact layouts and recoverable errors.</w:t>
            </w:r>
          </w:p>
        </w:tc>
      </w:tr>
      <w:tr w14:paraId="2797B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29" w:type="dxa"/>
            <w:tcMar>
              <w:top w:w="55" w:type="dxa"/>
              <w:left w:w="70" w:type="dxa"/>
              <w:bottom w:w="55" w:type="dxa"/>
              <w:right w:w="70" w:type="dxa"/>
            </w:tcMar>
            <w:vAlign w:val="center"/>
          </w:tcPr>
          <w:p w14:paraId="40715653">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Inventory traceability</w:t>
            </w:r>
          </w:p>
        </w:tc>
        <w:tc>
          <w:tcPr>
            <w:tcW w:w="5341" w:type="dxa"/>
            <w:tcMar>
              <w:top w:w="55" w:type="dxa"/>
              <w:left w:w="70" w:type="dxa"/>
              <w:bottom w:w="55" w:type="dxa"/>
              <w:right w:w="70" w:type="dxa"/>
            </w:tcMar>
            <w:vAlign w:val="center"/>
          </w:tcPr>
          <w:p w14:paraId="64922672">
            <w:pPr>
              <w:spacing w:before="0" w:after="0" w:line="240" w:lineRule="auto"/>
              <w:jc w:val="left"/>
              <w:rPr>
                <w:rFonts w:hint="default" w:ascii="Times New Roman" w:hAnsi="Times New Roman" w:cs="Times New Roman"/>
              </w:rPr>
            </w:pPr>
            <w:r>
              <w:rPr>
                <w:rFonts w:hint="default" w:ascii="Times New Roman" w:hAnsi="Times New Roman" w:cs="Times New Roman"/>
                <w:b w:val="0"/>
                <w:sz w:val="20"/>
              </w:rPr>
              <w:t>Make movement a first-class record with history, locations and actual return quantities.</w:t>
            </w:r>
          </w:p>
        </w:tc>
      </w:tr>
      <w:tr w14:paraId="7FB6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29" w:type="dxa"/>
            <w:tcMar>
              <w:top w:w="55" w:type="dxa"/>
              <w:left w:w="70" w:type="dxa"/>
              <w:bottom w:w="55" w:type="dxa"/>
              <w:right w:w="70" w:type="dxa"/>
            </w:tcMar>
            <w:vAlign w:val="center"/>
          </w:tcPr>
          <w:p w14:paraId="7A1E3A25">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QR/automatic identification</w:t>
            </w:r>
          </w:p>
        </w:tc>
        <w:tc>
          <w:tcPr>
            <w:tcW w:w="5341" w:type="dxa"/>
            <w:tcMar>
              <w:top w:w="55" w:type="dxa"/>
              <w:left w:w="70" w:type="dxa"/>
              <w:bottom w:w="55" w:type="dxa"/>
              <w:right w:w="70" w:type="dxa"/>
            </w:tcMar>
            <w:vAlign w:val="center"/>
          </w:tcPr>
          <w:p w14:paraId="6453E586">
            <w:pPr>
              <w:spacing w:before="0" w:after="0" w:line="240" w:lineRule="auto"/>
              <w:jc w:val="left"/>
              <w:rPr>
                <w:rFonts w:hint="default" w:ascii="Times New Roman" w:hAnsi="Times New Roman" w:cs="Times New Roman"/>
              </w:rPr>
            </w:pPr>
            <w:r>
              <w:rPr>
                <w:rFonts w:hint="default" w:ascii="Times New Roman" w:hAnsi="Times New Roman" w:cs="Times New Roman"/>
                <w:b w:val="0"/>
                <w:sz w:val="20"/>
              </w:rPr>
              <w:t>Use QR as a fast identity lookup while keeping backend data authoritative.</w:t>
            </w:r>
          </w:p>
        </w:tc>
      </w:tr>
      <w:tr w14:paraId="027F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29" w:type="dxa"/>
            <w:tcMar>
              <w:top w:w="55" w:type="dxa"/>
              <w:left w:w="70" w:type="dxa"/>
              <w:bottom w:w="55" w:type="dxa"/>
              <w:right w:w="70" w:type="dxa"/>
            </w:tcMar>
            <w:vAlign w:val="center"/>
          </w:tcPr>
          <w:p w14:paraId="470CC5DD">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RBAC and isolation</w:t>
            </w:r>
          </w:p>
        </w:tc>
        <w:tc>
          <w:tcPr>
            <w:tcW w:w="5341" w:type="dxa"/>
            <w:tcMar>
              <w:top w:w="55" w:type="dxa"/>
              <w:left w:w="70" w:type="dxa"/>
              <w:bottom w:w="55" w:type="dxa"/>
              <w:right w:w="70" w:type="dxa"/>
            </w:tcMar>
            <w:vAlign w:val="center"/>
          </w:tcPr>
          <w:p w14:paraId="7D85DCB2">
            <w:pPr>
              <w:spacing w:before="0" w:after="0" w:line="240" w:lineRule="auto"/>
              <w:jc w:val="left"/>
              <w:rPr>
                <w:rFonts w:hint="default" w:ascii="Times New Roman" w:hAnsi="Times New Roman" w:cs="Times New Roman"/>
              </w:rPr>
            </w:pPr>
            <w:r>
              <w:rPr>
                <w:rFonts w:hint="default" w:ascii="Times New Roman" w:hAnsi="Times New Roman" w:cs="Times New Roman"/>
                <w:b w:val="0"/>
                <w:sz w:val="20"/>
              </w:rPr>
              <w:t>Separate Owner and Staff capabilities and scope operational data to a Company.</w:t>
            </w:r>
          </w:p>
        </w:tc>
      </w:tr>
      <w:tr w14:paraId="3117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29" w:type="dxa"/>
            <w:tcMar>
              <w:top w:w="55" w:type="dxa"/>
              <w:left w:w="70" w:type="dxa"/>
              <w:bottom w:w="55" w:type="dxa"/>
              <w:right w:w="70" w:type="dxa"/>
            </w:tcMar>
            <w:vAlign w:val="center"/>
          </w:tcPr>
          <w:p w14:paraId="4A9863B5">
            <w:pPr>
              <w:spacing w:before="0" w:after="0" w:line="240" w:lineRule="auto"/>
              <w:jc w:val="center"/>
              <w:rPr>
                <w:rFonts w:hint="default" w:ascii="Times New Roman" w:hAnsi="Times New Roman" w:cs="Times New Roman"/>
              </w:rPr>
            </w:pPr>
            <w:r>
              <w:rPr>
                <w:rFonts w:hint="default" w:ascii="Times New Roman" w:hAnsi="Times New Roman" w:cs="Times New Roman"/>
                <w:b w:val="0"/>
                <w:sz w:val="20"/>
              </w:rPr>
              <w:t>Relational data integrity</w:t>
            </w:r>
          </w:p>
        </w:tc>
        <w:tc>
          <w:tcPr>
            <w:tcW w:w="5341" w:type="dxa"/>
            <w:tcMar>
              <w:top w:w="55" w:type="dxa"/>
              <w:left w:w="70" w:type="dxa"/>
              <w:bottom w:w="55" w:type="dxa"/>
              <w:right w:w="70" w:type="dxa"/>
            </w:tcMar>
            <w:vAlign w:val="center"/>
          </w:tcPr>
          <w:p w14:paraId="09F02CB7">
            <w:pPr>
              <w:spacing w:before="0" w:after="0" w:line="240" w:lineRule="auto"/>
              <w:jc w:val="left"/>
              <w:rPr>
                <w:rFonts w:hint="default" w:ascii="Times New Roman" w:hAnsi="Times New Roman" w:cs="Times New Roman"/>
              </w:rPr>
            </w:pPr>
            <w:r>
              <w:rPr>
                <w:rFonts w:hint="default" w:ascii="Times New Roman" w:hAnsi="Times New Roman" w:cs="Times New Roman"/>
                <w:b w:val="0"/>
                <w:sz w:val="20"/>
              </w:rPr>
              <w:t>Represent Customers, Locations, Assets, Transfers and Transfer Lines as related entities.</w:t>
            </w:r>
          </w:p>
        </w:tc>
      </w:tr>
    </w:tbl>
    <w:p w14:paraId="0DBEBF6C">
      <w:pPr>
        <w:spacing w:after="0"/>
        <w:rPr>
          <w:rFonts w:hint="default" w:ascii="Times New Roman" w:hAnsi="Times New Roman" w:cs="Times New Roman"/>
        </w:rPr>
      </w:pPr>
    </w:p>
    <w:p w14:paraId="523FEA2B">
      <w:pPr>
        <w:pStyle w:val="2"/>
        <w:keepNext/>
        <w:keepLines/>
        <w:pageBreakBefore/>
        <w:spacing w:before="360" w:after="120" w:line="360" w:lineRule="auto"/>
        <w:jc w:val="center"/>
        <w:rPr>
          <w:rFonts w:hint="default" w:ascii="Times New Roman" w:hAnsi="Times New Roman" w:cs="Times New Roman"/>
        </w:rPr>
      </w:pPr>
      <w:bookmarkStart w:id="13" w:name="_Toc22862"/>
      <w:r>
        <w:rPr>
          <w:rFonts w:hint="default" w:ascii="Times New Roman" w:hAnsi="Times New Roman" w:cs="Times New Roman"/>
          <w:b/>
          <w:color w:val="000000"/>
          <w:sz w:val="32"/>
        </w:rPr>
        <w:t>CHAPTER 3. PROJECT PLAN AND SYSTEM ANALYSIS</w:t>
      </w:r>
      <w:bookmarkEnd w:id="13"/>
    </w:p>
    <w:p w14:paraId="6BD228A9">
      <w:pPr>
        <w:pStyle w:val="3"/>
        <w:keepNext/>
        <w:keepLines/>
        <w:spacing w:before="240" w:after="120" w:line="360" w:lineRule="auto"/>
        <w:jc w:val="left"/>
        <w:rPr>
          <w:rFonts w:hint="default" w:ascii="Times New Roman" w:hAnsi="Times New Roman" w:cs="Times New Roman"/>
        </w:rPr>
      </w:pPr>
      <w:bookmarkStart w:id="14" w:name="_Toc24720"/>
      <w:r>
        <w:rPr>
          <w:rFonts w:hint="default" w:ascii="Times New Roman" w:hAnsi="Times New Roman" w:cs="Times New Roman"/>
          <w:b/>
          <w:i w:val="0"/>
          <w:color w:val="000000"/>
          <w:sz w:val="28"/>
        </w:rPr>
        <w:t>3.1 Individual Project Organization</w:t>
      </w:r>
      <w:bookmarkEnd w:id="14"/>
    </w:p>
    <w:p w14:paraId="6D52A69D">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This submission is an individual project. The course requirement describes three suggested responsibility areas, so the single student assumes all of them: frontend development, backend/database integration, testing, documentation and presentation. This is reported explicitly instead of assigning fictional team members. The one-person structure also explains why the schedule combines research, implementation and documentation in short overlapping phases.</w:t>
      </w:r>
    </w:p>
    <w:p w14:paraId="1E04B163">
      <w:pPr>
        <w:pStyle w:val="3"/>
        <w:keepNext/>
        <w:keepLines/>
        <w:spacing w:before="240" w:after="120" w:line="360" w:lineRule="auto"/>
        <w:jc w:val="left"/>
        <w:rPr>
          <w:rFonts w:hint="default" w:ascii="Times New Roman" w:hAnsi="Times New Roman" w:cs="Times New Roman"/>
        </w:rPr>
      </w:pPr>
      <w:bookmarkStart w:id="15" w:name="_Toc13392"/>
      <w:r>
        <w:rPr>
          <w:rFonts w:hint="default" w:ascii="Times New Roman" w:hAnsi="Times New Roman" w:cs="Times New Roman"/>
          <w:b/>
          <w:i w:val="0"/>
          <w:color w:val="000000"/>
          <w:sz w:val="28"/>
        </w:rPr>
        <w:t>3.2 Project Plan</w:t>
      </w:r>
      <w:bookmarkEnd w:id="15"/>
    </w:p>
    <w:p w14:paraId="0712D0A2">
      <w:pPr>
        <w:pStyle w:val="16"/>
        <w:keepNext/>
        <w:spacing w:before="120" w:after="120"/>
        <w:jc w:val="center"/>
        <w:rPr>
          <w:rFonts w:hint="default" w:ascii="Times New Roman" w:hAnsi="Times New Roman" w:cs="Times New Roman"/>
        </w:rPr>
      </w:pPr>
      <w:r>
        <w:rPr>
          <w:rFonts w:hint="default" w:ascii="Times New Roman" w:hAnsi="Times New Roman" w:cs="Times New Roman"/>
          <w:b w:val="0"/>
          <w:sz w:val="24"/>
        </w:rPr>
        <w:t>Table 2. Project plan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83"/>
        <w:gridCol w:w="4000"/>
      </w:tblGrid>
      <w:tr w14:paraId="0DA8B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11" w:type="dxa"/>
            <w:shd w:val="clear" w:color="auto" w:fill="D9EAF7"/>
            <w:tcMar>
              <w:top w:w="55" w:type="dxa"/>
              <w:left w:w="70" w:type="dxa"/>
              <w:bottom w:w="55" w:type="dxa"/>
              <w:right w:w="70" w:type="dxa"/>
            </w:tcMar>
            <w:vAlign w:val="center"/>
          </w:tcPr>
          <w:p w14:paraId="5D3756AD">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Phase</w:t>
            </w:r>
          </w:p>
        </w:tc>
        <w:tc>
          <w:tcPr>
            <w:tcW w:w="1983" w:type="dxa"/>
            <w:shd w:val="clear" w:color="auto" w:fill="D9EAF7"/>
            <w:tcMar>
              <w:top w:w="55" w:type="dxa"/>
              <w:left w:w="70" w:type="dxa"/>
              <w:bottom w:w="55" w:type="dxa"/>
              <w:right w:w="70" w:type="dxa"/>
            </w:tcMar>
            <w:vAlign w:val="center"/>
          </w:tcPr>
          <w:p w14:paraId="2BD608C3">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Dates</w:t>
            </w:r>
          </w:p>
        </w:tc>
        <w:tc>
          <w:tcPr>
            <w:tcW w:w="4000" w:type="dxa"/>
            <w:shd w:val="clear" w:color="auto" w:fill="D9EAF7"/>
            <w:tcMar>
              <w:top w:w="55" w:type="dxa"/>
              <w:left w:w="70" w:type="dxa"/>
              <w:bottom w:w="55" w:type="dxa"/>
              <w:right w:w="70" w:type="dxa"/>
            </w:tcMar>
            <w:vAlign w:val="center"/>
          </w:tcPr>
          <w:p w14:paraId="38F1BC16">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Deliverable</w:t>
            </w:r>
          </w:p>
        </w:tc>
      </w:tr>
      <w:tr w14:paraId="57AC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3340D724">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Topic selection and scope</w:t>
            </w:r>
          </w:p>
        </w:tc>
        <w:tc>
          <w:tcPr>
            <w:tcW w:w="1983" w:type="dxa"/>
            <w:tcMar>
              <w:top w:w="55" w:type="dxa"/>
              <w:left w:w="70" w:type="dxa"/>
              <w:bottom w:w="55" w:type="dxa"/>
              <w:right w:w="70" w:type="dxa"/>
            </w:tcMar>
            <w:vAlign w:val="center"/>
          </w:tcPr>
          <w:p w14:paraId="32CDCF8A">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12–13 Jul</w:t>
            </w:r>
          </w:p>
        </w:tc>
        <w:tc>
          <w:tcPr>
            <w:tcW w:w="4000" w:type="dxa"/>
            <w:tcMar>
              <w:top w:w="55" w:type="dxa"/>
              <w:left w:w="70" w:type="dxa"/>
              <w:bottom w:w="55" w:type="dxa"/>
              <w:right w:w="70" w:type="dxa"/>
            </w:tcMar>
            <w:vAlign w:val="center"/>
          </w:tcPr>
          <w:p w14:paraId="724BE1EF">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Project topic, target users and boundaries</w:t>
            </w:r>
          </w:p>
        </w:tc>
      </w:tr>
      <w:tr w14:paraId="790D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5589A6D4">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Requirement analysis</w:t>
            </w:r>
          </w:p>
        </w:tc>
        <w:tc>
          <w:tcPr>
            <w:tcW w:w="1983" w:type="dxa"/>
            <w:tcMar>
              <w:top w:w="55" w:type="dxa"/>
              <w:left w:w="70" w:type="dxa"/>
              <w:bottom w:w="55" w:type="dxa"/>
              <w:right w:w="70" w:type="dxa"/>
            </w:tcMar>
            <w:vAlign w:val="center"/>
          </w:tcPr>
          <w:p w14:paraId="50D198A7">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13–14 Jul</w:t>
            </w:r>
          </w:p>
        </w:tc>
        <w:tc>
          <w:tcPr>
            <w:tcW w:w="4000" w:type="dxa"/>
            <w:tcMar>
              <w:top w:w="55" w:type="dxa"/>
              <w:left w:w="70" w:type="dxa"/>
              <w:bottom w:w="55" w:type="dxa"/>
              <w:right w:w="70" w:type="dxa"/>
            </w:tcMar>
            <w:vAlign w:val="center"/>
          </w:tcPr>
          <w:p w14:paraId="5389EA03">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Requirements matrix and acceptance criteria</w:t>
            </w:r>
          </w:p>
        </w:tc>
      </w:tr>
      <w:tr w14:paraId="6824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5569FA4B">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Research</w:t>
            </w:r>
          </w:p>
        </w:tc>
        <w:tc>
          <w:tcPr>
            <w:tcW w:w="1983" w:type="dxa"/>
            <w:tcMar>
              <w:top w:w="55" w:type="dxa"/>
              <w:left w:w="70" w:type="dxa"/>
              <w:bottom w:w="55" w:type="dxa"/>
              <w:right w:w="70" w:type="dxa"/>
            </w:tcMar>
            <w:vAlign w:val="center"/>
          </w:tcPr>
          <w:p w14:paraId="518FB9E4">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14–16 Jul</w:t>
            </w:r>
          </w:p>
        </w:tc>
        <w:tc>
          <w:tcPr>
            <w:tcW w:w="4000" w:type="dxa"/>
            <w:tcMar>
              <w:top w:w="55" w:type="dxa"/>
              <w:left w:w="70" w:type="dxa"/>
              <w:bottom w:w="55" w:type="dxa"/>
              <w:right w:w="70" w:type="dxa"/>
            </w:tcMar>
            <w:vAlign w:val="center"/>
          </w:tcPr>
          <w:p w14:paraId="13672CEE">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Literature and technology basis</w:t>
            </w:r>
          </w:p>
        </w:tc>
      </w:tr>
      <w:tr w14:paraId="4DA2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62B2C222">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UI/UX design</w:t>
            </w:r>
          </w:p>
        </w:tc>
        <w:tc>
          <w:tcPr>
            <w:tcW w:w="1983" w:type="dxa"/>
            <w:tcMar>
              <w:top w:w="55" w:type="dxa"/>
              <w:left w:w="70" w:type="dxa"/>
              <w:bottom w:w="55" w:type="dxa"/>
              <w:right w:w="70" w:type="dxa"/>
            </w:tcMar>
            <w:vAlign w:val="center"/>
          </w:tcPr>
          <w:p w14:paraId="47E58449">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15–18 Jul</w:t>
            </w:r>
          </w:p>
        </w:tc>
        <w:tc>
          <w:tcPr>
            <w:tcW w:w="4000" w:type="dxa"/>
            <w:tcMar>
              <w:top w:w="55" w:type="dxa"/>
              <w:left w:w="70" w:type="dxa"/>
              <w:bottom w:w="55" w:type="dxa"/>
              <w:right w:w="70" w:type="dxa"/>
            </w:tcMar>
            <w:vAlign w:val="center"/>
          </w:tcPr>
          <w:p w14:paraId="7B4404E0">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Navigation, screen patterns and states</w:t>
            </w:r>
          </w:p>
        </w:tc>
      </w:tr>
      <w:tr w14:paraId="084F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27E5D513">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Database design</w:t>
            </w:r>
          </w:p>
        </w:tc>
        <w:tc>
          <w:tcPr>
            <w:tcW w:w="1983" w:type="dxa"/>
            <w:tcMar>
              <w:top w:w="55" w:type="dxa"/>
              <w:left w:w="70" w:type="dxa"/>
              <w:bottom w:w="55" w:type="dxa"/>
              <w:right w:w="70" w:type="dxa"/>
            </w:tcMar>
            <w:vAlign w:val="center"/>
          </w:tcPr>
          <w:p w14:paraId="099E2919">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16–19 Jul</w:t>
            </w:r>
          </w:p>
        </w:tc>
        <w:tc>
          <w:tcPr>
            <w:tcW w:w="4000" w:type="dxa"/>
            <w:tcMar>
              <w:top w:w="55" w:type="dxa"/>
              <w:left w:w="70" w:type="dxa"/>
              <w:bottom w:w="55" w:type="dxa"/>
              <w:right w:w="70" w:type="dxa"/>
            </w:tcMar>
            <w:vAlign w:val="center"/>
          </w:tcPr>
          <w:p w14:paraId="4AEE4479">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Core entities and integrity rules</w:t>
            </w:r>
          </w:p>
        </w:tc>
      </w:tr>
      <w:tr w14:paraId="1808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012BDEFC">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Backend development</w:t>
            </w:r>
          </w:p>
        </w:tc>
        <w:tc>
          <w:tcPr>
            <w:tcW w:w="1983" w:type="dxa"/>
            <w:tcMar>
              <w:top w:w="55" w:type="dxa"/>
              <w:left w:w="70" w:type="dxa"/>
              <w:bottom w:w="55" w:type="dxa"/>
              <w:right w:w="70" w:type="dxa"/>
            </w:tcMar>
            <w:vAlign w:val="center"/>
          </w:tcPr>
          <w:p w14:paraId="74385A5D">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18–25 Jul</w:t>
            </w:r>
          </w:p>
        </w:tc>
        <w:tc>
          <w:tcPr>
            <w:tcW w:w="4000" w:type="dxa"/>
            <w:tcMar>
              <w:top w:w="55" w:type="dxa"/>
              <w:left w:w="70" w:type="dxa"/>
              <w:bottom w:w="55" w:type="dxa"/>
              <w:right w:w="70" w:type="dxa"/>
            </w:tcMar>
            <w:vAlign w:val="center"/>
          </w:tcPr>
          <w:p w14:paraId="384AEC3A">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Auth, database access, RPC and functions</w:t>
            </w:r>
          </w:p>
        </w:tc>
      </w:tr>
      <w:tr w14:paraId="1197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7595F5D0">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Mobile development</w:t>
            </w:r>
          </w:p>
        </w:tc>
        <w:tc>
          <w:tcPr>
            <w:tcW w:w="1983" w:type="dxa"/>
            <w:tcMar>
              <w:top w:w="55" w:type="dxa"/>
              <w:left w:w="70" w:type="dxa"/>
              <w:bottom w:w="55" w:type="dxa"/>
              <w:right w:w="70" w:type="dxa"/>
            </w:tcMar>
            <w:vAlign w:val="center"/>
          </w:tcPr>
          <w:p w14:paraId="18AC9391">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20 Jul–3 Aug</w:t>
            </w:r>
          </w:p>
        </w:tc>
        <w:tc>
          <w:tcPr>
            <w:tcW w:w="4000" w:type="dxa"/>
            <w:tcMar>
              <w:top w:w="55" w:type="dxa"/>
              <w:left w:w="70" w:type="dxa"/>
              <w:bottom w:w="55" w:type="dxa"/>
              <w:right w:w="70" w:type="dxa"/>
            </w:tcMar>
            <w:vAlign w:val="center"/>
          </w:tcPr>
          <w:p w14:paraId="0983EA5E">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Feature screens and workflows</w:t>
            </w:r>
          </w:p>
        </w:tc>
      </w:tr>
      <w:tr w14:paraId="30402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7D526321">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API integration</w:t>
            </w:r>
          </w:p>
        </w:tc>
        <w:tc>
          <w:tcPr>
            <w:tcW w:w="1983" w:type="dxa"/>
            <w:tcMar>
              <w:top w:w="55" w:type="dxa"/>
              <w:left w:w="70" w:type="dxa"/>
              <w:bottom w:w="55" w:type="dxa"/>
              <w:right w:w="70" w:type="dxa"/>
            </w:tcMar>
            <w:vAlign w:val="center"/>
          </w:tcPr>
          <w:p w14:paraId="7CE25F25">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26 Jul–4 Aug</w:t>
            </w:r>
          </w:p>
        </w:tc>
        <w:tc>
          <w:tcPr>
            <w:tcW w:w="4000" w:type="dxa"/>
            <w:tcMar>
              <w:top w:w="55" w:type="dxa"/>
              <w:left w:w="70" w:type="dxa"/>
              <w:bottom w:w="55" w:type="dxa"/>
              <w:right w:w="70" w:type="dxa"/>
            </w:tcMar>
            <w:vAlign w:val="center"/>
          </w:tcPr>
          <w:p w14:paraId="7312663D">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Repositories, JSON mapping and state</w:t>
            </w:r>
          </w:p>
        </w:tc>
      </w:tr>
      <w:tr w14:paraId="4220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7E37E772">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Testing</w:t>
            </w:r>
          </w:p>
        </w:tc>
        <w:tc>
          <w:tcPr>
            <w:tcW w:w="1983" w:type="dxa"/>
            <w:tcMar>
              <w:top w:w="55" w:type="dxa"/>
              <w:left w:w="70" w:type="dxa"/>
              <w:bottom w:w="55" w:type="dxa"/>
              <w:right w:w="70" w:type="dxa"/>
            </w:tcMar>
            <w:vAlign w:val="center"/>
          </w:tcPr>
          <w:p w14:paraId="6C2CD10D">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30 Jul–8 Aug</w:t>
            </w:r>
          </w:p>
        </w:tc>
        <w:tc>
          <w:tcPr>
            <w:tcW w:w="4000" w:type="dxa"/>
            <w:tcMar>
              <w:top w:w="55" w:type="dxa"/>
              <w:left w:w="70" w:type="dxa"/>
              <w:bottom w:w="55" w:type="dxa"/>
              <w:right w:w="70" w:type="dxa"/>
            </w:tcMar>
            <w:vAlign w:val="center"/>
          </w:tcPr>
          <w:p w14:paraId="2AA6EBEA">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Flutter tests, SQL tests and analysis</w:t>
            </w:r>
          </w:p>
        </w:tc>
      </w:tr>
      <w:tr w14:paraId="2FBE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6373AE7C">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Bug fixing</w:t>
            </w:r>
          </w:p>
        </w:tc>
        <w:tc>
          <w:tcPr>
            <w:tcW w:w="1983" w:type="dxa"/>
            <w:tcMar>
              <w:top w:w="55" w:type="dxa"/>
              <w:left w:w="70" w:type="dxa"/>
              <w:bottom w:w="55" w:type="dxa"/>
              <w:right w:w="70" w:type="dxa"/>
            </w:tcMar>
            <w:vAlign w:val="center"/>
          </w:tcPr>
          <w:p w14:paraId="0E0F549B">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1–9 Aug</w:t>
            </w:r>
          </w:p>
        </w:tc>
        <w:tc>
          <w:tcPr>
            <w:tcW w:w="4000" w:type="dxa"/>
            <w:tcMar>
              <w:top w:w="55" w:type="dxa"/>
              <w:left w:w="70" w:type="dxa"/>
              <w:bottom w:w="55" w:type="dxa"/>
              <w:right w:w="70" w:type="dxa"/>
            </w:tcMar>
            <w:vAlign w:val="center"/>
          </w:tcPr>
          <w:p w14:paraId="18204C8A">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Lifecycle, layout and failure recovery</w:t>
            </w:r>
          </w:p>
        </w:tc>
      </w:tr>
      <w:tr w14:paraId="7F27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6A6D783C">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Documentation</w:t>
            </w:r>
          </w:p>
        </w:tc>
        <w:tc>
          <w:tcPr>
            <w:tcW w:w="1983" w:type="dxa"/>
            <w:tcMar>
              <w:top w:w="55" w:type="dxa"/>
              <w:left w:w="70" w:type="dxa"/>
              <w:bottom w:w="55" w:type="dxa"/>
              <w:right w:w="70" w:type="dxa"/>
            </w:tcMar>
            <w:vAlign w:val="center"/>
          </w:tcPr>
          <w:p w14:paraId="3FD2E6C2">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5–11 Aug</w:t>
            </w:r>
          </w:p>
        </w:tc>
        <w:tc>
          <w:tcPr>
            <w:tcW w:w="4000" w:type="dxa"/>
            <w:tcMar>
              <w:top w:w="55" w:type="dxa"/>
              <w:left w:w="70" w:type="dxa"/>
              <w:bottom w:w="55" w:type="dxa"/>
              <w:right w:w="70" w:type="dxa"/>
            </w:tcMar>
            <w:vAlign w:val="center"/>
          </w:tcPr>
          <w:p w14:paraId="22B11E84">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Report evidence and references</w:t>
            </w:r>
          </w:p>
        </w:tc>
      </w:tr>
      <w:tr w14:paraId="0A2B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389FBD3D">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Presentation</w:t>
            </w:r>
          </w:p>
        </w:tc>
        <w:tc>
          <w:tcPr>
            <w:tcW w:w="1983" w:type="dxa"/>
            <w:tcMar>
              <w:top w:w="55" w:type="dxa"/>
              <w:left w:w="70" w:type="dxa"/>
              <w:bottom w:w="55" w:type="dxa"/>
              <w:right w:w="70" w:type="dxa"/>
            </w:tcMar>
            <w:vAlign w:val="center"/>
          </w:tcPr>
          <w:p w14:paraId="796DC180">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10–12 Aug</w:t>
            </w:r>
          </w:p>
        </w:tc>
        <w:tc>
          <w:tcPr>
            <w:tcW w:w="4000" w:type="dxa"/>
            <w:tcMar>
              <w:top w:w="55" w:type="dxa"/>
              <w:left w:w="70" w:type="dxa"/>
              <w:bottom w:w="55" w:type="dxa"/>
              <w:right w:w="70" w:type="dxa"/>
            </w:tcMar>
            <w:vAlign w:val="center"/>
          </w:tcPr>
          <w:p w14:paraId="76F7D68D">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Slides and demo path</w:t>
            </w:r>
          </w:p>
        </w:tc>
      </w:tr>
      <w:tr w14:paraId="2625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1" w:type="dxa"/>
            <w:tcMar>
              <w:top w:w="55" w:type="dxa"/>
              <w:left w:w="70" w:type="dxa"/>
              <w:bottom w:w="55" w:type="dxa"/>
              <w:right w:w="70" w:type="dxa"/>
            </w:tcMar>
            <w:vAlign w:val="center"/>
          </w:tcPr>
          <w:p w14:paraId="63361885">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Final submission</w:t>
            </w:r>
          </w:p>
        </w:tc>
        <w:tc>
          <w:tcPr>
            <w:tcW w:w="1983" w:type="dxa"/>
            <w:tcMar>
              <w:top w:w="55" w:type="dxa"/>
              <w:left w:w="70" w:type="dxa"/>
              <w:bottom w:w="55" w:type="dxa"/>
              <w:right w:w="70" w:type="dxa"/>
            </w:tcMar>
            <w:vAlign w:val="center"/>
          </w:tcPr>
          <w:p w14:paraId="72A26EAF">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After instructor clarification</w:t>
            </w:r>
          </w:p>
        </w:tc>
        <w:tc>
          <w:tcPr>
            <w:tcW w:w="4000" w:type="dxa"/>
            <w:tcMar>
              <w:top w:w="55" w:type="dxa"/>
              <w:left w:w="70" w:type="dxa"/>
              <w:bottom w:w="55" w:type="dxa"/>
              <w:right w:w="70" w:type="dxa"/>
            </w:tcMar>
            <w:vAlign w:val="center"/>
          </w:tcPr>
          <w:p w14:paraId="462BE5CE">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Report, slides, repository and capture evidence</w:t>
            </w:r>
          </w:p>
        </w:tc>
      </w:tr>
    </w:tbl>
    <w:p w14:paraId="4E81A806">
      <w:pPr>
        <w:spacing w:after="0"/>
        <w:rPr>
          <w:rFonts w:hint="default" w:ascii="Times New Roman" w:hAnsi="Times New Roman" w:cs="Times New Roman"/>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68C5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1" w:type="dxa"/>
            <w:shd w:val="clear" w:color="auto" w:fill="F2F2F2"/>
            <w:tcMar>
              <w:top w:w="55" w:type="dxa"/>
              <w:left w:w="70" w:type="dxa"/>
              <w:bottom w:w="55" w:type="dxa"/>
              <w:right w:w="70" w:type="dxa"/>
            </w:tcMar>
            <w:vAlign w:val="center"/>
          </w:tcPr>
          <w:p w14:paraId="6325439A">
            <w:pPr>
              <w:spacing w:before="0" w:after="0" w:line="240" w:lineRule="auto"/>
              <w:jc w:val="both"/>
              <w:rPr>
                <w:rFonts w:hint="default" w:ascii="Times New Roman" w:hAnsi="Times New Roman" w:cs="Times New Roman"/>
              </w:rPr>
            </w:pPr>
            <w:r>
              <w:rPr>
                <w:rFonts w:hint="default" w:ascii="Times New Roman" w:hAnsi="Times New Roman" w:cs="Times New Roman"/>
                <w:b w:val="0"/>
                <w:sz w:val="20"/>
              </w:rPr>
              <w:t>Schedule evidence. The plan starts on 12 July 2026, earlier than the first visible root commit dated 17 July 2026. The end date is treated as the current academic preparation checkpoint, not as a claim that all product launch operations are complete.</w:t>
            </w:r>
          </w:p>
        </w:tc>
      </w:tr>
    </w:tbl>
    <w:p w14:paraId="6E9D7A3A">
      <w:pPr>
        <w:pStyle w:val="3"/>
        <w:keepNext/>
        <w:keepLines/>
        <w:spacing w:before="240" w:after="120" w:line="360" w:lineRule="auto"/>
        <w:jc w:val="left"/>
        <w:rPr>
          <w:rFonts w:hint="default" w:ascii="Times New Roman" w:hAnsi="Times New Roman" w:cs="Times New Roman"/>
        </w:rPr>
      </w:pPr>
      <w:bookmarkStart w:id="16" w:name="_Toc29995"/>
      <w:r>
        <w:rPr>
          <w:rFonts w:hint="default" w:ascii="Times New Roman" w:hAnsi="Times New Roman" w:cs="Times New Roman"/>
          <w:b/>
          <w:i w:val="0"/>
          <w:color w:val="000000"/>
          <w:sz w:val="28"/>
        </w:rPr>
        <w:t>3.3 Functional Requirements</w:t>
      </w:r>
      <w:bookmarkEnd w:id="16"/>
    </w:p>
    <w:p w14:paraId="10B98AA2">
      <w:pPr>
        <w:pStyle w:val="16"/>
        <w:keepNext/>
        <w:spacing w:before="120" w:after="120"/>
        <w:jc w:val="center"/>
        <w:rPr>
          <w:rFonts w:hint="default" w:ascii="Times New Roman" w:hAnsi="Times New Roman" w:cs="Times New Roman"/>
        </w:rPr>
      </w:pPr>
      <w:r>
        <w:rPr>
          <w:rFonts w:hint="default" w:ascii="Times New Roman" w:hAnsi="Times New Roman" w:cs="Times New Roman"/>
          <w:b w:val="0"/>
          <w:sz w:val="24"/>
        </w:rPr>
        <w:t>Table 3. Functional requirements</w:t>
      </w:r>
    </w:p>
    <w:tbl>
      <w:tblPr>
        <w:tblStyle w:val="36"/>
        <w:tblW w:w="91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2"/>
        <w:gridCol w:w="6725"/>
      </w:tblGrid>
      <w:tr w14:paraId="5B66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12" w:type="dxa"/>
            <w:shd w:val="clear" w:color="auto" w:fill="D9EAF7"/>
            <w:tcMar>
              <w:top w:w="55" w:type="dxa"/>
              <w:left w:w="70" w:type="dxa"/>
              <w:bottom w:w="55" w:type="dxa"/>
              <w:right w:w="70" w:type="dxa"/>
            </w:tcMar>
            <w:vAlign w:val="center"/>
          </w:tcPr>
          <w:p w14:paraId="6A785B0A">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Area</w:t>
            </w:r>
          </w:p>
        </w:tc>
        <w:tc>
          <w:tcPr>
            <w:tcW w:w="6725" w:type="dxa"/>
            <w:shd w:val="clear" w:color="auto" w:fill="D9EAF7"/>
            <w:tcMar>
              <w:top w:w="55" w:type="dxa"/>
              <w:left w:w="70" w:type="dxa"/>
              <w:bottom w:w="55" w:type="dxa"/>
              <w:right w:w="70" w:type="dxa"/>
            </w:tcMar>
            <w:vAlign w:val="center"/>
          </w:tcPr>
          <w:p w14:paraId="2AA39B24">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Requirement</w:t>
            </w:r>
          </w:p>
        </w:tc>
      </w:tr>
      <w:tr w14:paraId="19B1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2" w:type="dxa"/>
            <w:tcMar>
              <w:top w:w="55" w:type="dxa"/>
              <w:left w:w="70" w:type="dxa"/>
              <w:bottom w:w="55" w:type="dxa"/>
              <w:right w:w="70" w:type="dxa"/>
            </w:tcMar>
            <w:vAlign w:val="center"/>
          </w:tcPr>
          <w:p w14:paraId="7BEFA434">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Account access</w:t>
            </w:r>
          </w:p>
        </w:tc>
        <w:tc>
          <w:tcPr>
            <w:tcW w:w="6725" w:type="dxa"/>
            <w:tcMar>
              <w:top w:w="55" w:type="dxa"/>
              <w:left w:w="70" w:type="dxa"/>
              <w:bottom w:w="55" w:type="dxa"/>
              <w:right w:w="70" w:type="dxa"/>
            </w:tcMar>
            <w:vAlign w:val="center"/>
          </w:tcPr>
          <w:p w14:paraId="432C2E0B">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Users can register, sign in, recover a password and update profile information.</w:t>
            </w:r>
          </w:p>
        </w:tc>
      </w:tr>
      <w:tr w14:paraId="3718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2" w:type="dxa"/>
            <w:tcMar>
              <w:top w:w="55" w:type="dxa"/>
              <w:left w:w="70" w:type="dxa"/>
              <w:bottom w:w="55" w:type="dxa"/>
              <w:right w:w="70" w:type="dxa"/>
            </w:tcMar>
            <w:vAlign w:val="center"/>
          </w:tcPr>
          <w:p w14:paraId="48B5CB71">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Company access</w:t>
            </w:r>
          </w:p>
        </w:tc>
        <w:tc>
          <w:tcPr>
            <w:tcW w:w="6725" w:type="dxa"/>
            <w:tcMar>
              <w:top w:w="55" w:type="dxa"/>
              <w:left w:w="70" w:type="dxa"/>
              <w:bottom w:w="55" w:type="dxa"/>
              <w:right w:w="70" w:type="dxa"/>
            </w:tcMar>
            <w:vAlign w:val="center"/>
          </w:tcPr>
          <w:p w14:paraId="50C62465">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Users can create, join, switch and manage a Company according to role.</w:t>
            </w:r>
          </w:p>
        </w:tc>
      </w:tr>
      <w:tr w14:paraId="6882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412" w:type="dxa"/>
            <w:tcMar>
              <w:top w:w="55" w:type="dxa"/>
              <w:left w:w="70" w:type="dxa"/>
              <w:bottom w:w="55" w:type="dxa"/>
              <w:right w:w="70" w:type="dxa"/>
            </w:tcMar>
            <w:vAlign w:val="center"/>
          </w:tcPr>
          <w:p w14:paraId="2E6C30A7">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Catalog</w:t>
            </w:r>
          </w:p>
        </w:tc>
        <w:tc>
          <w:tcPr>
            <w:tcW w:w="6725" w:type="dxa"/>
            <w:tcMar>
              <w:top w:w="55" w:type="dxa"/>
              <w:left w:w="70" w:type="dxa"/>
              <w:bottom w:w="55" w:type="dxa"/>
              <w:right w:w="70" w:type="dxa"/>
            </w:tcMar>
            <w:vAlign w:val="center"/>
          </w:tcPr>
          <w:p w14:paraId="40501BE1">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Users can create, view, update and archive Customers and Locations.</w:t>
            </w:r>
          </w:p>
        </w:tc>
      </w:tr>
      <w:tr w14:paraId="76F1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2" w:type="dxa"/>
            <w:tcMar>
              <w:top w:w="55" w:type="dxa"/>
              <w:left w:w="70" w:type="dxa"/>
              <w:bottom w:w="55" w:type="dxa"/>
              <w:right w:w="70" w:type="dxa"/>
            </w:tcMar>
            <w:vAlign w:val="center"/>
          </w:tcPr>
          <w:p w14:paraId="018170C7">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Assets</w:t>
            </w:r>
          </w:p>
        </w:tc>
        <w:tc>
          <w:tcPr>
            <w:tcW w:w="6725" w:type="dxa"/>
            <w:tcMar>
              <w:top w:w="55" w:type="dxa"/>
              <w:left w:w="70" w:type="dxa"/>
              <w:bottom w:w="55" w:type="dxa"/>
              <w:right w:w="70" w:type="dxa"/>
            </w:tcMar>
            <w:vAlign w:val="center"/>
          </w:tcPr>
          <w:p w14:paraId="36B93D6D">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Users can manage serialized and bulk Assets with search, details and lifecycle actions.</w:t>
            </w:r>
          </w:p>
        </w:tc>
      </w:tr>
      <w:tr w14:paraId="3799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2" w:type="dxa"/>
            <w:tcMar>
              <w:top w:w="55" w:type="dxa"/>
              <w:left w:w="70" w:type="dxa"/>
              <w:bottom w:w="55" w:type="dxa"/>
              <w:right w:w="70" w:type="dxa"/>
            </w:tcMar>
            <w:vAlign w:val="center"/>
          </w:tcPr>
          <w:p w14:paraId="1B29B4DD">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QR identity</w:t>
            </w:r>
          </w:p>
        </w:tc>
        <w:tc>
          <w:tcPr>
            <w:tcW w:w="6725" w:type="dxa"/>
            <w:tcMar>
              <w:top w:w="55" w:type="dxa"/>
              <w:left w:w="70" w:type="dxa"/>
              <w:bottom w:w="55" w:type="dxa"/>
              <w:right w:w="70" w:type="dxa"/>
            </w:tcMar>
            <w:vAlign w:val="center"/>
          </w:tcPr>
          <w:p w14:paraId="0E806340">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Users can resolve an Asset through a generated or scanned QR identity.</w:t>
            </w:r>
          </w:p>
        </w:tc>
      </w:tr>
      <w:tr w14:paraId="0FA26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2" w:type="dxa"/>
            <w:tcMar>
              <w:top w:w="55" w:type="dxa"/>
              <w:left w:w="70" w:type="dxa"/>
              <w:bottom w:w="55" w:type="dxa"/>
              <w:right w:w="70" w:type="dxa"/>
            </w:tcMar>
            <w:vAlign w:val="center"/>
          </w:tcPr>
          <w:p w14:paraId="3D440AA3">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Transfers</w:t>
            </w:r>
          </w:p>
        </w:tc>
        <w:tc>
          <w:tcPr>
            <w:tcW w:w="6725" w:type="dxa"/>
            <w:tcMar>
              <w:top w:w="55" w:type="dxa"/>
              <w:left w:w="70" w:type="dxa"/>
              <w:bottom w:w="55" w:type="dxa"/>
              <w:right w:w="70" w:type="dxa"/>
            </w:tcMar>
            <w:vAlign w:val="center"/>
          </w:tcPr>
          <w:p w14:paraId="6B92679C">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Users can prepare, dispatch, return and review Transfer records.</w:t>
            </w:r>
          </w:p>
        </w:tc>
      </w:tr>
      <w:tr w14:paraId="7BA94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2" w:type="dxa"/>
            <w:tcMar>
              <w:top w:w="55" w:type="dxa"/>
              <w:left w:w="70" w:type="dxa"/>
              <w:bottom w:w="55" w:type="dxa"/>
              <w:right w:w="70" w:type="dxa"/>
            </w:tcMar>
            <w:vAlign w:val="center"/>
          </w:tcPr>
          <w:p w14:paraId="5E57F494">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Partial movement</w:t>
            </w:r>
          </w:p>
        </w:tc>
        <w:tc>
          <w:tcPr>
            <w:tcW w:w="6725" w:type="dxa"/>
            <w:tcMar>
              <w:top w:w="55" w:type="dxa"/>
              <w:left w:w="70" w:type="dxa"/>
              <w:bottom w:w="55" w:type="dxa"/>
              <w:right w:w="70" w:type="dxa"/>
            </w:tcMar>
            <w:vAlign w:val="center"/>
          </w:tcPr>
          <w:p w14:paraId="02548D3A">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The system can record actual quantities/units returned without losing outstanding movement.</w:t>
            </w:r>
          </w:p>
        </w:tc>
      </w:tr>
      <w:tr w14:paraId="7754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2" w:type="dxa"/>
            <w:tcMar>
              <w:top w:w="55" w:type="dxa"/>
              <w:left w:w="70" w:type="dxa"/>
              <w:bottom w:w="55" w:type="dxa"/>
              <w:right w:w="70" w:type="dxa"/>
            </w:tcMar>
            <w:vAlign w:val="center"/>
          </w:tcPr>
          <w:p w14:paraId="4069D4E1">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Evidence</w:t>
            </w:r>
          </w:p>
        </w:tc>
        <w:tc>
          <w:tcPr>
            <w:tcW w:w="6725" w:type="dxa"/>
            <w:tcMar>
              <w:top w:w="55" w:type="dxa"/>
              <w:left w:w="70" w:type="dxa"/>
              <w:bottom w:w="55" w:type="dxa"/>
              <w:right w:w="70" w:type="dxa"/>
            </w:tcMar>
            <w:vAlign w:val="center"/>
          </w:tcPr>
          <w:p w14:paraId="6E3F41DE">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Users can optionally attach private Asset covers or Transfer evidence.</w:t>
            </w:r>
          </w:p>
        </w:tc>
      </w:tr>
      <w:tr w14:paraId="23CF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12" w:type="dxa"/>
            <w:tcMar>
              <w:top w:w="55" w:type="dxa"/>
              <w:left w:w="70" w:type="dxa"/>
              <w:bottom w:w="55" w:type="dxa"/>
              <w:right w:w="70" w:type="dxa"/>
            </w:tcMar>
            <w:vAlign w:val="center"/>
          </w:tcPr>
          <w:p w14:paraId="44A9EB58">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Feedback</w:t>
            </w:r>
          </w:p>
        </w:tc>
        <w:tc>
          <w:tcPr>
            <w:tcW w:w="6725" w:type="dxa"/>
            <w:tcMar>
              <w:top w:w="55" w:type="dxa"/>
              <w:left w:w="70" w:type="dxa"/>
              <w:bottom w:w="55" w:type="dxa"/>
              <w:right w:w="70" w:type="dxa"/>
            </w:tcMar>
            <w:vAlign w:val="center"/>
          </w:tcPr>
          <w:p w14:paraId="2BAB3D50">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The UI displays loading, success, empty and error states with recovery actions.</w:t>
            </w:r>
          </w:p>
        </w:tc>
      </w:tr>
    </w:tbl>
    <w:p w14:paraId="59E7B547">
      <w:pPr>
        <w:spacing w:after="0"/>
        <w:rPr>
          <w:rFonts w:hint="default" w:ascii="Times New Roman" w:hAnsi="Times New Roman" w:cs="Times New Roman"/>
        </w:rPr>
      </w:pPr>
    </w:p>
    <w:p w14:paraId="2DF3474F">
      <w:pPr>
        <w:pStyle w:val="3"/>
        <w:keepNext/>
        <w:keepLines/>
        <w:spacing w:before="240" w:after="120" w:line="360" w:lineRule="auto"/>
        <w:jc w:val="left"/>
        <w:rPr>
          <w:rFonts w:hint="default" w:ascii="Times New Roman" w:hAnsi="Times New Roman" w:cs="Times New Roman"/>
        </w:rPr>
      </w:pPr>
      <w:bookmarkStart w:id="17" w:name="_Toc21556"/>
      <w:r>
        <w:rPr>
          <w:rFonts w:hint="default" w:ascii="Times New Roman" w:hAnsi="Times New Roman" w:cs="Times New Roman"/>
          <w:b/>
          <w:i w:val="0"/>
          <w:color w:val="000000"/>
          <w:sz w:val="28"/>
        </w:rPr>
        <w:t>3.4 Non-Functional Requirements</w:t>
      </w:r>
      <w:bookmarkEnd w:id="17"/>
    </w:p>
    <w:p w14:paraId="49CF8B7A">
      <w:pPr>
        <w:pStyle w:val="16"/>
        <w:keepNext/>
        <w:spacing w:before="120" w:after="120"/>
        <w:jc w:val="center"/>
        <w:rPr>
          <w:rFonts w:hint="default" w:ascii="Times New Roman" w:hAnsi="Times New Roman" w:cs="Times New Roman"/>
        </w:rPr>
      </w:pPr>
      <w:r>
        <w:rPr>
          <w:rFonts w:hint="default" w:ascii="Times New Roman" w:hAnsi="Times New Roman" w:cs="Times New Roman"/>
          <w:b w:val="0"/>
          <w:sz w:val="24"/>
        </w:rPr>
        <w:t>Table 4. Quality requirements</w:t>
      </w:r>
    </w:p>
    <w:tbl>
      <w:tblPr>
        <w:tblStyle w:val="36"/>
        <w:tblW w:w="88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6728"/>
      </w:tblGrid>
      <w:tr w14:paraId="7EA6D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78" w:type="dxa"/>
            <w:shd w:val="clear" w:color="auto" w:fill="D9EAF7"/>
            <w:tcMar>
              <w:top w:w="55" w:type="dxa"/>
              <w:left w:w="70" w:type="dxa"/>
              <w:bottom w:w="55" w:type="dxa"/>
              <w:right w:w="70" w:type="dxa"/>
            </w:tcMar>
            <w:vAlign w:val="center"/>
          </w:tcPr>
          <w:p w14:paraId="6B50052E">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Quality</w:t>
            </w:r>
          </w:p>
        </w:tc>
        <w:tc>
          <w:tcPr>
            <w:tcW w:w="6728" w:type="dxa"/>
            <w:shd w:val="clear" w:color="auto" w:fill="D9EAF7"/>
            <w:tcMar>
              <w:top w:w="55" w:type="dxa"/>
              <w:left w:w="70" w:type="dxa"/>
              <w:bottom w:w="55" w:type="dxa"/>
              <w:right w:w="70" w:type="dxa"/>
            </w:tcMar>
            <w:vAlign w:val="center"/>
          </w:tcPr>
          <w:p w14:paraId="3635D527">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Acceptance direction</w:t>
            </w:r>
          </w:p>
        </w:tc>
      </w:tr>
      <w:tr w14:paraId="117C6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78" w:type="dxa"/>
            <w:tcMar>
              <w:top w:w="55" w:type="dxa"/>
              <w:left w:w="70" w:type="dxa"/>
              <w:bottom w:w="55" w:type="dxa"/>
              <w:right w:w="70" w:type="dxa"/>
            </w:tcMar>
            <w:vAlign w:val="center"/>
          </w:tcPr>
          <w:p w14:paraId="297AA06B">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Usability</w:t>
            </w:r>
          </w:p>
        </w:tc>
        <w:tc>
          <w:tcPr>
            <w:tcW w:w="6728" w:type="dxa"/>
            <w:tcMar>
              <w:top w:w="55" w:type="dxa"/>
              <w:left w:w="70" w:type="dxa"/>
              <w:bottom w:w="55" w:type="dxa"/>
              <w:right w:w="70" w:type="dxa"/>
            </w:tcMar>
            <w:vAlign w:val="center"/>
          </w:tcPr>
          <w:p w14:paraId="2A517248">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Consistent navigation and readable layouts on phone and large-screen widths.</w:t>
            </w:r>
          </w:p>
        </w:tc>
      </w:tr>
      <w:tr w14:paraId="315D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78" w:type="dxa"/>
            <w:tcMar>
              <w:top w:w="55" w:type="dxa"/>
              <w:left w:w="70" w:type="dxa"/>
              <w:bottom w:w="55" w:type="dxa"/>
              <w:right w:w="70" w:type="dxa"/>
            </w:tcMar>
            <w:vAlign w:val="center"/>
          </w:tcPr>
          <w:p w14:paraId="306577DB">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Security</w:t>
            </w:r>
          </w:p>
        </w:tc>
        <w:tc>
          <w:tcPr>
            <w:tcW w:w="6728" w:type="dxa"/>
            <w:tcMar>
              <w:top w:w="55" w:type="dxa"/>
              <w:left w:w="70" w:type="dxa"/>
              <w:bottom w:w="55" w:type="dxa"/>
              <w:right w:w="70" w:type="dxa"/>
            </w:tcMar>
            <w:vAlign w:val="center"/>
          </w:tcPr>
          <w:p w14:paraId="621217E0">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Authenticated access, Company isolation and role-aware operations.</w:t>
            </w:r>
          </w:p>
        </w:tc>
      </w:tr>
      <w:tr w14:paraId="02286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78" w:type="dxa"/>
            <w:tcMar>
              <w:top w:w="55" w:type="dxa"/>
              <w:left w:w="70" w:type="dxa"/>
              <w:bottom w:w="55" w:type="dxa"/>
              <w:right w:w="70" w:type="dxa"/>
            </w:tcMar>
            <w:vAlign w:val="center"/>
          </w:tcPr>
          <w:p w14:paraId="00614C43">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Integrity</w:t>
            </w:r>
          </w:p>
        </w:tc>
        <w:tc>
          <w:tcPr>
            <w:tcW w:w="6728" w:type="dxa"/>
            <w:tcMar>
              <w:top w:w="55" w:type="dxa"/>
              <w:left w:w="70" w:type="dxa"/>
              <w:bottom w:w="55" w:type="dxa"/>
              <w:right w:w="70" w:type="dxa"/>
            </w:tcMar>
            <w:vAlign w:val="center"/>
          </w:tcPr>
          <w:p w14:paraId="7A8C0CFD">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Server-side validation for lifecycle and quantity rules.</w:t>
            </w:r>
          </w:p>
        </w:tc>
      </w:tr>
      <w:tr w14:paraId="18AE3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78" w:type="dxa"/>
            <w:tcMar>
              <w:top w:w="55" w:type="dxa"/>
              <w:left w:w="70" w:type="dxa"/>
              <w:bottom w:w="55" w:type="dxa"/>
              <w:right w:w="70" w:type="dxa"/>
            </w:tcMar>
            <w:vAlign w:val="center"/>
          </w:tcPr>
          <w:p w14:paraId="51975E56">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Performance</w:t>
            </w:r>
          </w:p>
        </w:tc>
        <w:tc>
          <w:tcPr>
            <w:tcW w:w="6728" w:type="dxa"/>
            <w:tcMar>
              <w:top w:w="55" w:type="dxa"/>
              <w:left w:w="70" w:type="dxa"/>
              <w:bottom w:w="55" w:type="dxa"/>
              <w:right w:w="70" w:type="dxa"/>
            </w:tcMar>
            <w:vAlign w:val="center"/>
          </w:tcPr>
          <w:p w14:paraId="2AB938D1">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Server-backed lists use bounded page sizes and responsive UI states.</w:t>
            </w:r>
          </w:p>
        </w:tc>
      </w:tr>
      <w:tr w14:paraId="306FC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78" w:type="dxa"/>
            <w:tcMar>
              <w:top w:w="55" w:type="dxa"/>
              <w:left w:w="70" w:type="dxa"/>
              <w:bottom w:w="55" w:type="dxa"/>
              <w:right w:w="70" w:type="dxa"/>
            </w:tcMar>
            <w:vAlign w:val="center"/>
          </w:tcPr>
          <w:p w14:paraId="7A87EB32">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Maintainability</w:t>
            </w:r>
          </w:p>
        </w:tc>
        <w:tc>
          <w:tcPr>
            <w:tcW w:w="6728" w:type="dxa"/>
            <w:tcMar>
              <w:top w:w="55" w:type="dxa"/>
              <w:left w:w="70" w:type="dxa"/>
              <w:bottom w:w="55" w:type="dxa"/>
              <w:right w:w="70" w:type="dxa"/>
            </w:tcMar>
            <w:vAlign w:val="center"/>
          </w:tcPr>
          <w:p w14:paraId="6C8FB239">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Feature repositories, typed domain models and shared UI primitives.</w:t>
            </w:r>
          </w:p>
        </w:tc>
      </w:tr>
      <w:tr w14:paraId="7E62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78" w:type="dxa"/>
            <w:tcMar>
              <w:top w:w="55" w:type="dxa"/>
              <w:left w:w="70" w:type="dxa"/>
              <w:bottom w:w="55" w:type="dxa"/>
              <w:right w:w="70" w:type="dxa"/>
            </w:tcMar>
            <w:vAlign w:val="center"/>
          </w:tcPr>
          <w:p w14:paraId="790036C0">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Testability</w:t>
            </w:r>
          </w:p>
        </w:tc>
        <w:tc>
          <w:tcPr>
            <w:tcW w:w="6728" w:type="dxa"/>
            <w:tcMar>
              <w:top w:w="55" w:type="dxa"/>
              <w:left w:w="70" w:type="dxa"/>
              <w:bottom w:w="55" w:type="dxa"/>
              <w:right w:w="70" w:type="dxa"/>
            </w:tcMar>
            <w:vAlign w:val="center"/>
          </w:tcPr>
          <w:p w14:paraId="1B3CBCE2">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Automated tests cover workflows, failure recovery and responsive behavior.</w:t>
            </w:r>
          </w:p>
        </w:tc>
      </w:tr>
      <w:tr w14:paraId="12B3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78" w:type="dxa"/>
            <w:tcMar>
              <w:top w:w="55" w:type="dxa"/>
              <w:left w:w="70" w:type="dxa"/>
              <w:bottom w:w="55" w:type="dxa"/>
              <w:right w:w="70" w:type="dxa"/>
            </w:tcMar>
            <w:vAlign w:val="center"/>
          </w:tcPr>
          <w:p w14:paraId="61E349B9">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Privacy</w:t>
            </w:r>
          </w:p>
        </w:tc>
        <w:tc>
          <w:tcPr>
            <w:tcW w:w="6728" w:type="dxa"/>
            <w:tcMar>
              <w:top w:w="55" w:type="dxa"/>
              <w:left w:w="70" w:type="dxa"/>
              <w:bottom w:w="55" w:type="dxa"/>
              <w:right w:w="70" w:type="dxa"/>
            </w:tcMar>
            <w:vAlign w:val="center"/>
          </w:tcPr>
          <w:p w14:paraId="1405C57C">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No real customer data, secrets or private provider configuration in the report.</w:t>
            </w:r>
          </w:p>
        </w:tc>
      </w:tr>
    </w:tbl>
    <w:p w14:paraId="631E4106">
      <w:pPr>
        <w:rPr>
          <w:rFonts w:hint="default" w:ascii="Times New Roman" w:hAnsi="Times New Roman" w:cs="Times New Roman"/>
        </w:rPr>
      </w:pPr>
      <w:r>
        <w:rPr>
          <w:rFonts w:hint="default" w:ascii="Times New Roman" w:hAnsi="Times New Roman" w:cs="Times New Roman"/>
        </w:rPr>
        <w:br w:type="page"/>
      </w:r>
    </w:p>
    <w:p w14:paraId="5F62B259">
      <w:pPr>
        <w:pStyle w:val="3"/>
        <w:keepNext/>
        <w:keepLines/>
        <w:spacing w:before="240" w:after="120" w:line="360" w:lineRule="auto"/>
        <w:jc w:val="left"/>
        <w:rPr>
          <w:rFonts w:hint="default" w:ascii="Times New Roman" w:hAnsi="Times New Roman" w:cs="Times New Roman"/>
        </w:rPr>
      </w:pPr>
      <w:bookmarkStart w:id="18" w:name="_Toc4221"/>
      <w:r>
        <w:rPr>
          <w:rFonts w:hint="default" w:ascii="Times New Roman" w:hAnsi="Times New Roman" w:cs="Times New Roman"/>
          <w:b/>
          <w:i w:val="0"/>
          <w:color w:val="000000"/>
          <w:sz w:val="28"/>
        </w:rPr>
        <w:t>3.5 User Roles and Use Cases</w:t>
      </w:r>
      <w:bookmarkEnd w:id="18"/>
    </w:p>
    <w:p w14:paraId="649AC076">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The Owner can administer Company settings, team membership and invitations in addition to operational work. Staff can perform permitted operational actions but does not receive Owner-only controls. Customers are represented as external contacts and are not authenticated application users.</w:t>
      </w:r>
    </w:p>
    <w:p w14:paraId="68729BA6">
      <w:pPr>
        <w:pStyle w:val="16"/>
        <w:keepNext/>
        <w:spacing w:before="120" w:after="120"/>
        <w:jc w:val="center"/>
        <w:rPr>
          <w:rFonts w:hint="default" w:ascii="Times New Roman" w:hAnsi="Times New Roman" w:cs="Times New Roman"/>
        </w:rPr>
      </w:pPr>
      <w:r>
        <w:rPr>
          <w:rFonts w:hint="default" w:ascii="Times New Roman" w:hAnsi="Times New Roman" w:cs="Times New Roman"/>
          <w:b w:val="0"/>
          <w:sz w:val="24"/>
        </w:rPr>
        <w:t>Table 5. User roles and use cases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338"/>
      </w:tblGrid>
      <w:tr w14:paraId="588E0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32" w:type="dxa"/>
            <w:shd w:val="clear" w:color="auto" w:fill="D9EAF7"/>
            <w:tcMar>
              <w:top w:w="55" w:type="dxa"/>
              <w:left w:w="70" w:type="dxa"/>
              <w:bottom w:w="55" w:type="dxa"/>
              <w:right w:w="70" w:type="dxa"/>
            </w:tcMar>
            <w:vAlign w:val="center"/>
          </w:tcPr>
          <w:p w14:paraId="23ECCF4A">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Actor</w:t>
            </w:r>
          </w:p>
        </w:tc>
        <w:tc>
          <w:tcPr>
            <w:tcW w:w="7338" w:type="dxa"/>
            <w:shd w:val="clear" w:color="auto" w:fill="D9EAF7"/>
            <w:tcMar>
              <w:top w:w="55" w:type="dxa"/>
              <w:left w:w="70" w:type="dxa"/>
              <w:bottom w:w="55" w:type="dxa"/>
              <w:right w:w="70" w:type="dxa"/>
            </w:tcMar>
            <w:vAlign w:val="center"/>
          </w:tcPr>
          <w:p w14:paraId="5275D175">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Representative use cases</w:t>
            </w:r>
          </w:p>
        </w:tc>
      </w:tr>
      <w:tr w14:paraId="7116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2" w:type="dxa"/>
            <w:tcMar>
              <w:top w:w="55" w:type="dxa"/>
              <w:left w:w="70" w:type="dxa"/>
              <w:bottom w:w="55" w:type="dxa"/>
              <w:right w:w="70" w:type="dxa"/>
            </w:tcMar>
            <w:vAlign w:val="center"/>
          </w:tcPr>
          <w:p w14:paraId="2A12458C">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Owner</w:t>
            </w:r>
          </w:p>
        </w:tc>
        <w:tc>
          <w:tcPr>
            <w:tcW w:w="7338" w:type="dxa"/>
            <w:tcMar>
              <w:top w:w="55" w:type="dxa"/>
              <w:left w:w="70" w:type="dxa"/>
              <w:bottom w:w="55" w:type="dxa"/>
              <w:right w:w="70" w:type="dxa"/>
            </w:tcMar>
            <w:vAlign w:val="center"/>
          </w:tcPr>
          <w:p w14:paraId="2318163E">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Create/switch Company; manage team; manage Customers, Locations and Assets; create and operate Transfers; review history.</w:t>
            </w:r>
          </w:p>
        </w:tc>
      </w:tr>
      <w:tr w14:paraId="4C16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2" w:type="dxa"/>
            <w:tcMar>
              <w:top w:w="55" w:type="dxa"/>
              <w:left w:w="70" w:type="dxa"/>
              <w:bottom w:w="55" w:type="dxa"/>
              <w:right w:w="70" w:type="dxa"/>
            </w:tcMar>
            <w:vAlign w:val="center"/>
          </w:tcPr>
          <w:p w14:paraId="13FCDB98">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Staff</w:t>
            </w:r>
          </w:p>
        </w:tc>
        <w:tc>
          <w:tcPr>
            <w:tcW w:w="7338" w:type="dxa"/>
            <w:tcMar>
              <w:top w:w="55" w:type="dxa"/>
              <w:left w:w="70" w:type="dxa"/>
              <w:bottom w:w="55" w:type="dxa"/>
              <w:right w:w="70" w:type="dxa"/>
            </w:tcMar>
            <w:vAlign w:val="center"/>
          </w:tcPr>
          <w:p w14:paraId="3FE174E4">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View permitted records; prepare, dispatch or return assigned work; scan QR; add operational evidence.</w:t>
            </w:r>
          </w:p>
        </w:tc>
      </w:tr>
      <w:tr w14:paraId="56D1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2" w:type="dxa"/>
            <w:tcMar>
              <w:top w:w="55" w:type="dxa"/>
              <w:left w:w="70" w:type="dxa"/>
              <w:bottom w:w="55" w:type="dxa"/>
              <w:right w:w="70" w:type="dxa"/>
            </w:tcMar>
            <w:vAlign w:val="center"/>
          </w:tcPr>
          <w:p w14:paraId="177A2F65">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Customer</w:t>
            </w:r>
          </w:p>
        </w:tc>
        <w:tc>
          <w:tcPr>
            <w:tcW w:w="7338" w:type="dxa"/>
            <w:tcMar>
              <w:top w:w="55" w:type="dxa"/>
              <w:left w:w="70" w:type="dxa"/>
              <w:bottom w:w="55" w:type="dxa"/>
              <w:right w:w="70" w:type="dxa"/>
            </w:tcMar>
            <w:vAlign w:val="center"/>
          </w:tcPr>
          <w:p w14:paraId="1C27C189">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External reference only; no application login in the current scope.</w:t>
            </w:r>
          </w:p>
        </w:tc>
      </w:tr>
      <w:tr w14:paraId="2D4C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2" w:type="dxa"/>
            <w:tcMar>
              <w:top w:w="55" w:type="dxa"/>
              <w:left w:w="70" w:type="dxa"/>
              <w:bottom w:w="55" w:type="dxa"/>
              <w:right w:w="70" w:type="dxa"/>
            </w:tcMar>
            <w:vAlign w:val="center"/>
          </w:tcPr>
          <w:p w14:paraId="1A87DEF9">
            <w:pPr>
              <w:spacing w:before="0" w:after="0" w:line="360" w:lineRule="auto"/>
              <w:jc w:val="center"/>
              <w:rPr>
                <w:rFonts w:hint="default" w:ascii="Times New Roman" w:hAnsi="Times New Roman" w:cs="Times New Roman"/>
              </w:rPr>
            </w:pPr>
            <w:r>
              <w:rPr>
                <w:rFonts w:hint="default" w:ascii="Times New Roman" w:hAnsi="Times New Roman" w:cs="Times New Roman"/>
                <w:b w:val="0"/>
                <w:sz w:val="20"/>
              </w:rPr>
              <w:t>System</w:t>
            </w:r>
          </w:p>
        </w:tc>
        <w:tc>
          <w:tcPr>
            <w:tcW w:w="7338" w:type="dxa"/>
            <w:tcMar>
              <w:top w:w="55" w:type="dxa"/>
              <w:left w:w="70" w:type="dxa"/>
              <w:bottom w:w="55" w:type="dxa"/>
              <w:right w:w="70" w:type="dxa"/>
            </w:tcMar>
            <w:vAlign w:val="center"/>
          </w:tcPr>
          <w:p w14:paraId="33421D05">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Validate session, scope queries by Company, enforce lifecycle rules, persist history and return structured responses.</w:t>
            </w:r>
          </w:p>
        </w:tc>
      </w:tr>
    </w:tbl>
    <w:p w14:paraId="38FE5935">
      <w:pPr>
        <w:spacing w:after="0"/>
        <w:rPr>
          <w:rFonts w:hint="default" w:ascii="Times New Roman" w:hAnsi="Times New Roman" w:cs="Times New Roman"/>
        </w:rPr>
      </w:pPr>
    </w:p>
    <w:p w14:paraId="0C8B2990">
      <w:pPr>
        <w:keepNext/>
        <w:keepLines/>
        <w:spacing w:before="120" w:after="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94960" cy="2229485"/>
            <wp:effectExtent l="0" t="0" r="15240" b="18415"/>
            <wp:docPr id="14" name="Picture 14" descr="Etrelay report visual asset 3 (Picture 14)" title="Etrelay report visua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relay report visual asset 3 (Picture 14)" title="Etrelay report visual 3"/>
                    <pic:cNvPicPr>
                      <a:picLocks noChangeAspect="1"/>
                    </pic:cNvPicPr>
                  </pic:nvPicPr>
                  <pic:blipFill>
                    <a:blip r:embed="rId12"/>
                    <a:stretch>
                      <a:fillRect/>
                    </a:stretch>
                  </pic:blipFill>
                  <pic:spPr>
                    <a:xfrm>
                      <a:off x="0" y="0"/>
                      <a:ext cx="5394960" cy="2229917"/>
                    </a:xfrm>
                    <a:prstGeom prst="rect">
                      <a:avLst/>
                    </a:prstGeom>
                  </pic:spPr>
                </pic:pic>
              </a:graphicData>
            </a:graphic>
          </wp:inline>
        </w:drawing>
      </w:r>
    </w:p>
    <w:p w14:paraId="0939E3DF">
      <w:pPr>
        <w:pStyle w:val="16"/>
        <w:keepNext/>
        <w:keepLines/>
        <w:spacing w:before="120" w:after="120" w:line="360" w:lineRule="auto"/>
        <w:jc w:val="center"/>
        <w:rPr>
          <w:rFonts w:hint="default" w:ascii="Times New Roman" w:hAnsi="Times New Roman" w:cs="Times New Roman"/>
        </w:rPr>
      </w:pPr>
      <w:r>
        <w:rPr>
          <w:rFonts w:hint="default" w:ascii="Times New Roman" w:hAnsi="Times New Roman" w:cs="Times New Roman"/>
          <w:b w:val="0"/>
          <w:i w:val="0"/>
          <w:sz w:val="24"/>
        </w:rPr>
        <w:t>Figure 1. Primary user flow.</w:t>
      </w:r>
    </w:p>
    <w:p w14:paraId="725764B0">
      <w:pPr>
        <w:pStyle w:val="2"/>
        <w:keepNext/>
        <w:keepLines/>
        <w:pageBreakBefore/>
        <w:spacing w:before="360" w:after="120" w:line="360" w:lineRule="auto"/>
        <w:jc w:val="center"/>
        <w:rPr>
          <w:rFonts w:hint="default" w:ascii="Times New Roman" w:hAnsi="Times New Roman" w:cs="Times New Roman"/>
        </w:rPr>
      </w:pPr>
      <w:bookmarkStart w:id="19" w:name="_Toc21737"/>
      <w:r>
        <w:rPr>
          <w:rFonts w:hint="default" w:ascii="Times New Roman" w:hAnsi="Times New Roman" w:cs="Times New Roman"/>
          <w:b/>
          <w:color w:val="000000"/>
          <w:sz w:val="32"/>
        </w:rPr>
        <w:t>CHAPTER 4. SYSTEM DESIGN AND IMPLEMENTATION</w:t>
      </w:r>
      <w:bookmarkEnd w:id="19"/>
    </w:p>
    <w:p w14:paraId="6C804B98">
      <w:pPr>
        <w:pStyle w:val="3"/>
        <w:keepNext/>
        <w:keepLines/>
        <w:spacing w:before="240" w:after="120" w:line="360" w:lineRule="auto"/>
        <w:jc w:val="left"/>
        <w:rPr>
          <w:rFonts w:hint="default" w:ascii="Times New Roman" w:hAnsi="Times New Roman" w:cs="Times New Roman"/>
        </w:rPr>
      </w:pPr>
      <w:bookmarkStart w:id="20" w:name="_Toc19325"/>
      <w:r>
        <w:rPr>
          <w:rFonts w:hint="default" w:ascii="Times New Roman" w:hAnsi="Times New Roman" w:cs="Times New Roman"/>
          <w:b/>
          <w:i w:val="0"/>
          <w:color w:val="000000"/>
          <w:sz w:val="28"/>
        </w:rPr>
        <w:t>4.1 Architecture</w:t>
      </w:r>
      <w:bookmarkEnd w:id="20"/>
    </w:p>
    <w:p w14:paraId="6B1D2F75">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The academic build uses Flutter and Dart. Riverpod manages application and feature state, while repositories separate screens from data access. For the nine graded capabilities, Flutter sends HTTP requests to a self-developed Node.js + Express REST server. The server validates requests with Zod, verifies locally issued JWTs, performs parameterized pg queries and returns a uniform JSON envelope. PostgreSQL runs locally in Docker. The course demo focuses on local authentication, company selection, profile and Customer workflows; commercial cloud features are outside the course scope.</w:t>
      </w:r>
    </w:p>
    <w:p w14:paraId="04DCE83C">
      <w:pPr>
        <w:keepNext/>
        <w:keepLines/>
        <w:spacing w:before="120" w:after="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94960" cy="2733040"/>
            <wp:effectExtent l="0" t="0" r="15240" b="10160"/>
            <wp:docPr id="15" name="Picture 15" descr="Etrelay report visual asset 4 (Picture 15)" title="Etrelay report visua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Etrelay report visual asset 4 (Picture 15)" title="Etrelay report visual 4"/>
                    <pic:cNvPicPr>
                      <a:picLocks noChangeAspect="1"/>
                    </pic:cNvPicPr>
                  </pic:nvPicPr>
                  <pic:blipFill>
                    <a:blip r:embed="rId13"/>
                    <a:stretch>
                      <a:fillRect/>
                    </a:stretch>
                  </pic:blipFill>
                  <pic:spPr>
                    <a:xfrm>
                      <a:off x="0" y="0"/>
                      <a:ext cx="5394960" cy="2733446"/>
                    </a:xfrm>
                    <a:prstGeom prst="rect">
                      <a:avLst/>
                    </a:prstGeom>
                  </pic:spPr>
                </pic:pic>
              </a:graphicData>
            </a:graphic>
          </wp:inline>
        </w:drawing>
      </w:r>
    </w:p>
    <w:p w14:paraId="6691607C">
      <w:pPr>
        <w:pStyle w:val="16"/>
        <w:keepNext/>
        <w:keepLines/>
        <w:spacing w:before="120" w:after="120" w:line="360" w:lineRule="auto"/>
        <w:jc w:val="center"/>
        <w:rPr>
          <w:rFonts w:hint="default" w:ascii="Times New Roman" w:hAnsi="Times New Roman" w:cs="Times New Roman"/>
        </w:rPr>
      </w:pPr>
      <w:r>
        <w:rPr>
          <w:rFonts w:hint="default" w:ascii="Times New Roman" w:hAnsi="Times New Roman" w:cs="Times New Roman"/>
          <w:b w:val="0"/>
          <w:i w:val="0"/>
          <w:sz w:val="24"/>
        </w:rPr>
        <w:t>Figure 2. Local course architecture.</w:t>
      </w:r>
    </w:p>
    <w:p w14:paraId="1C228A96">
      <w:pPr>
        <w:pStyle w:val="3"/>
        <w:keepNext/>
        <w:keepLines/>
        <w:spacing w:before="240" w:after="120" w:line="360" w:lineRule="auto"/>
        <w:jc w:val="left"/>
        <w:rPr>
          <w:rFonts w:hint="default" w:ascii="Times New Roman" w:hAnsi="Times New Roman" w:cs="Times New Roman"/>
        </w:rPr>
      </w:pPr>
      <w:bookmarkStart w:id="21" w:name="_Toc19754"/>
      <w:r>
        <w:rPr>
          <w:rFonts w:hint="default" w:ascii="Times New Roman" w:hAnsi="Times New Roman" w:cs="Times New Roman"/>
          <w:b/>
          <w:i w:val="0"/>
          <w:color w:val="000000"/>
          <w:sz w:val="28"/>
        </w:rPr>
        <w:t>4.2 Database Design</w:t>
      </w:r>
      <w:bookmarkEnd w:id="21"/>
    </w:p>
    <w:p w14:paraId="1A48A457">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rPr>
        <w:t>The course database is intentionally small and reproducible. app_users stores the authenticated identity identifier and email. profiles stores the display name in a one-to-one relationship with app_users. customers stores the owner_auth_user_id, contact details, timestamps, and archived_at state. Foreign keys, check constraints, and partial indexes support user ownership, efficient working/archived lists, and consistent CRUD behavior. The complete resettable schema is supplied as database/database.sql.</w:t>
      </w:r>
    </w:p>
    <w:p w14:paraId="04A9A886">
      <w:pPr>
        <w:keepNext/>
        <w:keepLines/>
        <w:spacing w:before="120" w:after="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94960" cy="2804795"/>
            <wp:effectExtent l="0" t="0" r="15240" b="14605"/>
            <wp:docPr id="16" name="Picture 16" descr="Etrelay report visual asset 5 (Picture 16)" title="Etrelay report visua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trelay report visual asset 5 (Picture 16)" title="Etrelay report visual 5"/>
                    <pic:cNvPicPr>
                      <a:picLocks noChangeAspect="1"/>
                    </pic:cNvPicPr>
                  </pic:nvPicPr>
                  <pic:blipFill>
                    <a:blip r:embed="rId14"/>
                    <a:stretch>
                      <a:fillRect/>
                    </a:stretch>
                  </pic:blipFill>
                  <pic:spPr>
                    <a:xfrm>
                      <a:off x="0" y="0"/>
                      <a:ext cx="5394960" cy="2805379"/>
                    </a:xfrm>
                    <a:prstGeom prst="rect">
                      <a:avLst/>
                    </a:prstGeom>
                  </pic:spPr>
                </pic:pic>
              </a:graphicData>
            </a:graphic>
          </wp:inline>
        </w:drawing>
      </w:r>
    </w:p>
    <w:p w14:paraId="00FA4C9C">
      <w:pPr>
        <w:pStyle w:val="16"/>
        <w:keepNext/>
        <w:keepLines/>
        <w:spacing w:before="120" w:after="120" w:line="360" w:lineRule="auto"/>
        <w:jc w:val="center"/>
        <w:rPr>
          <w:rFonts w:hint="default" w:ascii="Times New Roman" w:hAnsi="Times New Roman" w:cs="Times New Roman"/>
        </w:rPr>
      </w:pPr>
      <w:r>
        <w:rPr>
          <w:rFonts w:hint="default" w:ascii="Times New Roman" w:hAnsi="Times New Roman" w:cs="Times New Roman"/>
          <w:b w:val="0"/>
          <w:i w:val="0"/>
          <w:sz w:val="24"/>
        </w:rPr>
        <w:t>Figure 3. Domain model.</w:t>
      </w:r>
    </w:p>
    <w:p w14:paraId="4C09C0F2">
      <w:pPr>
        <w:pStyle w:val="3"/>
        <w:keepNext/>
        <w:keepLines/>
        <w:spacing w:before="240" w:after="120" w:line="360" w:lineRule="auto"/>
        <w:jc w:val="left"/>
        <w:rPr>
          <w:rFonts w:hint="default" w:ascii="Times New Roman" w:hAnsi="Times New Roman" w:cs="Times New Roman"/>
        </w:rPr>
      </w:pPr>
      <w:bookmarkStart w:id="22" w:name="_Toc17687"/>
      <w:r>
        <w:rPr>
          <w:rFonts w:hint="default" w:ascii="Times New Roman" w:hAnsi="Times New Roman" w:cs="Times New Roman"/>
          <w:b/>
          <w:i w:val="0"/>
          <w:color w:val="000000"/>
          <w:sz w:val="28"/>
        </w:rPr>
        <w:t>4.3 API / Backend Capability Mapping</w:t>
      </w:r>
      <w:bookmarkEnd w:id="22"/>
    </w:p>
    <w:p w14:paraId="353266D7">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rPr>
        <w:t>The course requirement is implemented literally in this academic build: a hand-written Node.js and Express server exposes nine REST endpoints and a /health endpoint. The Flutter client calls the REST routes for authentication, profile, and Customer CRUD. Every endpoint returns a JSON success/message/data envelope. Local JWT authentication identifies the user; Express owns route handling, validation, authorization and PostgreSQL queries.</w:t>
      </w:r>
    </w:p>
    <w:p w14:paraId="1B482DCF">
      <w:pPr>
        <w:pStyle w:val="16"/>
        <w:keepNext/>
        <w:spacing w:before="120" w:after="120"/>
        <w:jc w:val="center"/>
        <w:rPr>
          <w:rFonts w:hint="default" w:ascii="Times New Roman" w:hAnsi="Times New Roman" w:cs="Times New Roman"/>
        </w:rPr>
      </w:pPr>
      <w:r>
        <w:rPr>
          <w:rFonts w:hint="default" w:ascii="Times New Roman" w:hAnsi="Times New Roman" w:cs="Times New Roman"/>
          <w:b w:val="0"/>
          <w:sz w:val="24"/>
        </w:rPr>
        <w:t>Table 6. Required API capabilities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7"/>
        <w:gridCol w:w="2718"/>
        <w:gridCol w:w="3975"/>
      </w:tblGrid>
      <w:tr w14:paraId="40D2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57" w:type="dxa"/>
            <w:shd w:val="clear" w:color="auto" w:fill="D9EAF7"/>
            <w:tcMar>
              <w:top w:w="55" w:type="dxa"/>
              <w:left w:w="70" w:type="dxa"/>
              <w:bottom w:w="55" w:type="dxa"/>
              <w:right w:w="70" w:type="dxa"/>
            </w:tcMar>
            <w:vAlign w:val="center"/>
          </w:tcPr>
          <w:p w14:paraId="5898A184">
            <w:pPr>
              <w:spacing w:before="0" w:after="0" w:line="36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Required capability</w:t>
            </w:r>
          </w:p>
        </w:tc>
        <w:tc>
          <w:tcPr>
            <w:tcW w:w="2718" w:type="dxa"/>
            <w:shd w:val="clear" w:color="auto" w:fill="D9EAF7"/>
            <w:tcMar>
              <w:top w:w="55" w:type="dxa"/>
              <w:left w:w="70" w:type="dxa"/>
              <w:bottom w:w="55" w:type="dxa"/>
              <w:right w:w="70" w:type="dxa"/>
            </w:tcMar>
            <w:vAlign w:val="center"/>
          </w:tcPr>
          <w:p w14:paraId="038A038C">
            <w:pPr>
              <w:spacing w:before="0" w:after="0" w:line="36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Implementation boundary</w:t>
            </w:r>
          </w:p>
        </w:tc>
        <w:tc>
          <w:tcPr>
            <w:tcW w:w="3975" w:type="dxa"/>
            <w:shd w:val="clear" w:color="auto" w:fill="D9EAF7"/>
            <w:tcMar>
              <w:top w:w="55" w:type="dxa"/>
              <w:left w:w="70" w:type="dxa"/>
              <w:bottom w:w="55" w:type="dxa"/>
              <w:right w:w="70" w:type="dxa"/>
            </w:tcMar>
            <w:vAlign w:val="center"/>
          </w:tcPr>
          <w:p w14:paraId="5B912536">
            <w:pPr>
              <w:spacing w:before="0" w:after="0" w:line="36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Expected behavior</w:t>
            </w:r>
          </w:p>
        </w:tc>
      </w:tr>
      <w:tr w14:paraId="5B36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7" w:type="dxa"/>
            <w:tcMar>
              <w:top w:w="55" w:type="dxa"/>
              <w:left w:w="70" w:type="dxa"/>
              <w:bottom w:w="55" w:type="dxa"/>
              <w:right w:w="70" w:type="dxa"/>
            </w:tcMar>
            <w:vAlign w:val="center"/>
          </w:tcPr>
          <w:p w14:paraId="7DC14A8C">
            <w:pPr>
              <w:rPr>
                <w:rFonts w:hint="default" w:ascii="Times New Roman" w:hAnsi="Times New Roman" w:cs="Times New Roman"/>
                <w:sz w:val="20"/>
                <w:szCs w:val="20"/>
              </w:rPr>
            </w:pPr>
            <w:r>
              <w:rPr>
                <w:rFonts w:hint="default" w:ascii="Times New Roman" w:hAnsi="Times New Roman" w:cs="Times New Roman"/>
                <w:sz w:val="20"/>
                <w:szCs w:val="20"/>
              </w:rPr>
              <w:t>Login</w:t>
            </w:r>
          </w:p>
        </w:tc>
        <w:tc>
          <w:tcPr>
            <w:tcW w:w="2718" w:type="dxa"/>
            <w:tcMar>
              <w:top w:w="55" w:type="dxa"/>
              <w:left w:w="70" w:type="dxa"/>
              <w:bottom w:w="55" w:type="dxa"/>
              <w:right w:w="70" w:type="dxa"/>
            </w:tcMar>
            <w:vAlign w:val="center"/>
          </w:tcPr>
          <w:p w14:paraId="52317F5A">
            <w:pPr>
              <w:rPr>
                <w:rFonts w:hint="default" w:ascii="Times New Roman" w:hAnsi="Times New Roman" w:cs="Times New Roman"/>
                <w:sz w:val="20"/>
                <w:szCs w:val="20"/>
              </w:rPr>
            </w:pPr>
            <w:r>
              <w:rPr>
                <w:rFonts w:hint="default" w:ascii="Times New Roman" w:hAnsi="Times New Roman" w:cs="Times New Roman"/>
                <w:sz w:val="20"/>
                <w:szCs w:val="20"/>
              </w:rPr>
              <w:t>POST /api/v1/auth/login</w:t>
            </w:r>
          </w:p>
        </w:tc>
        <w:tc>
          <w:tcPr>
            <w:tcW w:w="3975" w:type="dxa"/>
            <w:tcMar>
              <w:top w:w="55" w:type="dxa"/>
              <w:left w:w="70" w:type="dxa"/>
              <w:bottom w:w="55" w:type="dxa"/>
              <w:right w:w="70" w:type="dxa"/>
            </w:tcMar>
            <w:vAlign w:val="center"/>
          </w:tcPr>
          <w:p w14:paraId="3D973BFA">
            <w:pPr>
              <w:rPr>
                <w:rFonts w:hint="default" w:ascii="Times New Roman" w:hAnsi="Times New Roman" w:cs="Times New Roman"/>
                <w:sz w:val="20"/>
                <w:szCs w:val="20"/>
              </w:rPr>
            </w:pPr>
            <w:r>
              <w:rPr>
                <w:rFonts w:hint="default" w:ascii="Times New Roman" w:hAnsi="Times New Roman" w:cs="Times New Roman"/>
                <w:sz w:val="20"/>
                <w:szCs w:val="20"/>
              </w:rPr>
              <w:t>Validates credentials through the local authentication service and returns a JSON session payload.</w:t>
            </w:r>
          </w:p>
        </w:tc>
      </w:tr>
      <w:tr w14:paraId="3CE1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7" w:type="dxa"/>
            <w:tcMar>
              <w:top w:w="55" w:type="dxa"/>
              <w:left w:w="70" w:type="dxa"/>
              <w:bottom w:w="55" w:type="dxa"/>
              <w:right w:w="70" w:type="dxa"/>
            </w:tcMar>
            <w:vAlign w:val="center"/>
          </w:tcPr>
          <w:p w14:paraId="12B6836E">
            <w:pPr>
              <w:rPr>
                <w:rFonts w:hint="default" w:ascii="Times New Roman" w:hAnsi="Times New Roman" w:cs="Times New Roman"/>
                <w:sz w:val="20"/>
                <w:szCs w:val="20"/>
              </w:rPr>
            </w:pPr>
            <w:r>
              <w:rPr>
                <w:rFonts w:hint="default" w:ascii="Times New Roman" w:hAnsi="Times New Roman" w:cs="Times New Roman"/>
                <w:sz w:val="20"/>
                <w:szCs w:val="20"/>
              </w:rPr>
              <w:t>Register</w:t>
            </w:r>
          </w:p>
        </w:tc>
        <w:tc>
          <w:tcPr>
            <w:tcW w:w="2718" w:type="dxa"/>
            <w:tcMar>
              <w:top w:w="55" w:type="dxa"/>
              <w:left w:w="70" w:type="dxa"/>
              <w:bottom w:w="55" w:type="dxa"/>
              <w:right w:w="70" w:type="dxa"/>
            </w:tcMar>
            <w:vAlign w:val="center"/>
          </w:tcPr>
          <w:p w14:paraId="199377AB">
            <w:pPr>
              <w:rPr>
                <w:rFonts w:hint="default" w:ascii="Times New Roman" w:hAnsi="Times New Roman" w:cs="Times New Roman"/>
                <w:sz w:val="20"/>
                <w:szCs w:val="20"/>
              </w:rPr>
            </w:pPr>
            <w:r>
              <w:rPr>
                <w:rFonts w:hint="default" w:ascii="Times New Roman" w:hAnsi="Times New Roman" w:cs="Times New Roman"/>
                <w:sz w:val="20"/>
                <w:szCs w:val="20"/>
              </w:rPr>
              <w:t>POST /api/v1/auth/register</w:t>
            </w:r>
          </w:p>
        </w:tc>
        <w:tc>
          <w:tcPr>
            <w:tcW w:w="3975" w:type="dxa"/>
            <w:tcMar>
              <w:top w:w="55" w:type="dxa"/>
              <w:left w:w="70" w:type="dxa"/>
              <w:bottom w:w="55" w:type="dxa"/>
              <w:right w:w="70" w:type="dxa"/>
            </w:tcMar>
            <w:vAlign w:val="center"/>
          </w:tcPr>
          <w:p w14:paraId="7D79F88B">
            <w:pPr>
              <w:rPr>
                <w:rFonts w:hint="default" w:ascii="Times New Roman" w:hAnsi="Times New Roman" w:cs="Times New Roman"/>
                <w:sz w:val="20"/>
                <w:szCs w:val="20"/>
              </w:rPr>
            </w:pPr>
            <w:r>
              <w:rPr>
                <w:rFonts w:hint="default" w:ascii="Times New Roman" w:hAnsi="Times New Roman" w:cs="Times New Roman"/>
                <w:sz w:val="20"/>
                <w:szCs w:val="20"/>
              </w:rPr>
              <w:t>Creates identity-linked local account/profile records and returns JSON.</w:t>
            </w:r>
          </w:p>
        </w:tc>
      </w:tr>
      <w:tr w14:paraId="6B7D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7" w:type="dxa"/>
            <w:tcMar>
              <w:top w:w="55" w:type="dxa"/>
              <w:left w:w="70" w:type="dxa"/>
              <w:bottom w:w="55" w:type="dxa"/>
              <w:right w:w="70" w:type="dxa"/>
            </w:tcMar>
            <w:vAlign w:val="center"/>
          </w:tcPr>
          <w:p w14:paraId="660216DB">
            <w:pPr>
              <w:rPr>
                <w:rFonts w:hint="default" w:ascii="Times New Roman" w:hAnsi="Times New Roman" w:cs="Times New Roman"/>
                <w:sz w:val="20"/>
                <w:szCs w:val="20"/>
              </w:rPr>
            </w:pPr>
            <w:r>
              <w:rPr>
                <w:rFonts w:hint="default" w:ascii="Times New Roman" w:hAnsi="Times New Roman" w:cs="Times New Roman"/>
                <w:sz w:val="20"/>
                <w:szCs w:val="20"/>
              </w:rPr>
              <w:t>Get profile</w:t>
            </w:r>
          </w:p>
        </w:tc>
        <w:tc>
          <w:tcPr>
            <w:tcW w:w="2718" w:type="dxa"/>
            <w:tcMar>
              <w:top w:w="55" w:type="dxa"/>
              <w:left w:w="70" w:type="dxa"/>
              <w:bottom w:w="55" w:type="dxa"/>
              <w:right w:w="70" w:type="dxa"/>
            </w:tcMar>
            <w:vAlign w:val="center"/>
          </w:tcPr>
          <w:p w14:paraId="11600B6F">
            <w:pPr>
              <w:rPr>
                <w:rFonts w:hint="default" w:ascii="Times New Roman" w:hAnsi="Times New Roman" w:cs="Times New Roman"/>
                <w:sz w:val="20"/>
                <w:szCs w:val="20"/>
              </w:rPr>
            </w:pPr>
            <w:r>
              <w:rPr>
                <w:rFonts w:hint="default" w:ascii="Times New Roman" w:hAnsi="Times New Roman" w:cs="Times New Roman"/>
                <w:sz w:val="20"/>
                <w:szCs w:val="20"/>
              </w:rPr>
              <w:t>GET /api/v1/profile</w:t>
            </w:r>
          </w:p>
        </w:tc>
        <w:tc>
          <w:tcPr>
            <w:tcW w:w="3975" w:type="dxa"/>
            <w:tcMar>
              <w:top w:w="55" w:type="dxa"/>
              <w:left w:w="70" w:type="dxa"/>
              <w:bottom w:w="55" w:type="dxa"/>
              <w:right w:w="70" w:type="dxa"/>
            </w:tcMar>
            <w:vAlign w:val="center"/>
          </w:tcPr>
          <w:p w14:paraId="4410B8A8">
            <w:pPr>
              <w:rPr>
                <w:rFonts w:hint="default" w:ascii="Times New Roman" w:hAnsi="Times New Roman" w:cs="Times New Roman"/>
                <w:sz w:val="20"/>
                <w:szCs w:val="20"/>
              </w:rPr>
            </w:pPr>
            <w:r>
              <w:rPr>
                <w:rFonts w:hint="default" w:ascii="Times New Roman" w:hAnsi="Times New Roman" w:cs="Times New Roman"/>
                <w:sz w:val="20"/>
                <w:szCs w:val="20"/>
              </w:rPr>
              <w:t>Returns the authenticated user profile.</w:t>
            </w:r>
          </w:p>
        </w:tc>
      </w:tr>
      <w:tr w14:paraId="1270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7" w:type="dxa"/>
            <w:tcMar>
              <w:top w:w="55" w:type="dxa"/>
              <w:left w:w="70" w:type="dxa"/>
              <w:bottom w:w="55" w:type="dxa"/>
              <w:right w:w="70" w:type="dxa"/>
            </w:tcMar>
            <w:vAlign w:val="center"/>
          </w:tcPr>
          <w:p w14:paraId="446F9BE4">
            <w:pPr>
              <w:rPr>
                <w:rFonts w:hint="default" w:ascii="Times New Roman" w:hAnsi="Times New Roman" w:cs="Times New Roman"/>
                <w:sz w:val="20"/>
                <w:szCs w:val="20"/>
              </w:rPr>
            </w:pPr>
            <w:r>
              <w:rPr>
                <w:rFonts w:hint="default" w:ascii="Times New Roman" w:hAnsi="Times New Roman" w:cs="Times New Roman"/>
                <w:sz w:val="20"/>
                <w:szCs w:val="20"/>
              </w:rPr>
              <w:t>Update profile</w:t>
            </w:r>
          </w:p>
        </w:tc>
        <w:tc>
          <w:tcPr>
            <w:tcW w:w="2718" w:type="dxa"/>
            <w:tcMar>
              <w:top w:w="55" w:type="dxa"/>
              <w:left w:w="70" w:type="dxa"/>
              <w:bottom w:w="55" w:type="dxa"/>
              <w:right w:w="70" w:type="dxa"/>
            </w:tcMar>
            <w:vAlign w:val="center"/>
          </w:tcPr>
          <w:p w14:paraId="788314FF">
            <w:pPr>
              <w:rPr>
                <w:rFonts w:hint="default" w:ascii="Times New Roman" w:hAnsi="Times New Roman" w:cs="Times New Roman"/>
                <w:sz w:val="20"/>
                <w:szCs w:val="20"/>
              </w:rPr>
            </w:pPr>
            <w:r>
              <w:rPr>
                <w:rFonts w:hint="default" w:ascii="Times New Roman" w:hAnsi="Times New Roman" w:cs="Times New Roman"/>
                <w:sz w:val="20"/>
                <w:szCs w:val="20"/>
              </w:rPr>
              <w:t>PUT /api/v1/profile</w:t>
            </w:r>
          </w:p>
        </w:tc>
        <w:tc>
          <w:tcPr>
            <w:tcW w:w="3975" w:type="dxa"/>
            <w:tcMar>
              <w:top w:w="55" w:type="dxa"/>
              <w:left w:w="70" w:type="dxa"/>
              <w:bottom w:w="55" w:type="dxa"/>
              <w:right w:w="70" w:type="dxa"/>
            </w:tcMar>
            <w:vAlign w:val="center"/>
          </w:tcPr>
          <w:p w14:paraId="2330A3C5">
            <w:pPr>
              <w:rPr>
                <w:rFonts w:hint="default" w:ascii="Times New Roman" w:hAnsi="Times New Roman" w:cs="Times New Roman"/>
                <w:sz w:val="20"/>
                <w:szCs w:val="20"/>
              </w:rPr>
            </w:pPr>
            <w:r>
              <w:rPr>
                <w:rFonts w:hint="default" w:ascii="Times New Roman" w:hAnsi="Times New Roman" w:cs="Times New Roman"/>
                <w:sz w:val="20"/>
                <w:szCs w:val="20"/>
              </w:rPr>
              <w:t>Validates and updates display name.</w:t>
            </w:r>
          </w:p>
        </w:tc>
      </w:tr>
      <w:tr w14:paraId="600E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57" w:type="dxa"/>
            <w:tcMar>
              <w:top w:w="55" w:type="dxa"/>
              <w:left w:w="70" w:type="dxa"/>
              <w:bottom w:w="55" w:type="dxa"/>
              <w:right w:w="70" w:type="dxa"/>
            </w:tcMar>
            <w:vAlign w:val="center"/>
          </w:tcPr>
          <w:p w14:paraId="217F29CF">
            <w:pPr>
              <w:rPr>
                <w:rFonts w:hint="default" w:ascii="Times New Roman" w:hAnsi="Times New Roman" w:cs="Times New Roman"/>
                <w:sz w:val="20"/>
                <w:szCs w:val="20"/>
              </w:rPr>
            </w:pPr>
            <w:r>
              <w:rPr>
                <w:rFonts w:hint="default" w:ascii="Times New Roman" w:hAnsi="Times New Roman" w:cs="Times New Roman"/>
                <w:sz w:val="20"/>
                <w:szCs w:val="20"/>
              </w:rPr>
              <w:t>Get list data</w:t>
            </w:r>
          </w:p>
        </w:tc>
        <w:tc>
          <w:tcPr>
            <w:tcW w:w="2718" w:type="dxa"/>
            <w:tcMar>
              <w:top w:w="55" w:type="dxa"/>
              <w:left w:w="70" w:type="dxa"/>
              <w:bottom w:w="55" w:type="dxa"/>
              <w:right w:w="70" w:type="dxa"/>
            </w:tcMar>
            <w:vAlign w:val="center"/>
          </w:tcPr>
          <w:p w14:paraId="739B959E">
            <w:pPr>
              <w:rPr>
                <w:rFonts w:hint="default" w:ascii="Times New Roman" w:hAnsi="Times New Roman" w:cs="Times New Roman"/>
                <w:sz w:val="20"/>
                <w:szCs w:val="20"/>
              </w:rPr>
            </w:pPr>
            <w:r>
              <w:rPr>
                <w:rFonts w:hint="default" w:ascii="Times New Roman" w:hAnsi="Times New Roman" w:cs="Times New Roman"/>
                <w:sz w:val="20"/>
                <w:szCs w:val="20"/>
              </w:rPr>
              <w:t>GET /api/v1/customers</w:t>
            </w:r>
          </w:p>
        </w:tc>
        <w:tc>
          <w:tcPr>
            <w:tcW w:w="3975" w:type="dxa"/>
            <w:tcMar>
              <w:top w:w="55" w:type="dxa"/>
              <w:left w:w="70" w:type="dxa"/>
              <w:bottom w:w="55" w:type="dxa"/>
              <w:right w:w="70" w:type="dxa"/>
            </w:tcMar>
            <w:vAlign w:val="center"/>
          </w:tcPr>
          <w:p w14:paraId="2B12A528">
            <w:pPr>
              <w:rPr>
                <w:rFonts w:hint="default" w:ascii="Times New Roman" w:hAnsi="Times New Roman" w:cs="Times New Roman"/>
                <w:sz w:val="20"/>
                <w:szCs w:val="20"/>
              </w:rPr>
            </w:pPr>
            <w:r>
              <w:rPr>
                <w:rFonts w:hint="default" w:ascii="Times New Roman" w:hAnsi="Times New Roman" w:cs="Times New Roman"/>
                <w:sz w:val="20"/>
                <w:szCs w:val="20"/>
              </w:rPr>
              <w:t>Lists only the caller-owned Customers.</w:t>
            </w:r>
          </w:p>
        </w:tc>
      </w:tr>
      <w:tr w14:paraId="65D5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7" w:type="dxa"/>
            <w:tcMar>
              <w:top w:w="55" w:type="dxa"/>
              <w:left w:w="70" w:type="dxa"/>
              <w:bottom w:w="55" w:type="dxa"/>
              <w:right w:w="70" w:type="dxa"/>
            </w:tcMar>
            <w:vAlign w:val="center"/>
          </w:tcPr>
          <w:p w14:paraId="47D73174">
            <w:pPr>
              <w:rPr>
                <w:rFonts w:hint="default" w:ascii="Times New Roman" w:hAnsi="Times New Roman" w:cs="Times New Roman"/>
                <w:sz w:val="20"/>
                <w:szCs w:val="20"/>
              </w:rPr>
            </w:pPr>
            <w:r>
              <w:rPr>
                <w:rFonts w:hint="default" w:ascii="Times New Roman" w:hAnsi="Times New Roman" w:cs="Times New Roman"/>
                <w:sz w:val="20"/>
                <w:szCs w:val="20"/>
              </w:rPr>
              <w:t>Get detail data</w:t>
            </w:r>
          </w:p>
        </w:tc>
        <w:tc>
          <w:tcPr>
            <w:tcW w:w="2718" w:type="dxa"/>
            <w:tcMar>
              <w:top w:w="55" w:type="dxa"/>
              <w:left w:w="70" w:type="dxa"/>
              <w:bottom w:w="55" w:type="dxa"/>
              <w:right w:w="70" w:type="dxa"/>
            </w:tcMar>
            <w:vAlign w:val="center"/>
          </w:tcPr>
          <w:p w14:paraId="05037F72">
            <w:pPr>
              <w:rPr>
                <w:rFonts w:hint="default" w:ascii="Times New Roman" w:hAnsi="Times New Roman" w:cs="Times New Roman"/>
                <w:sz w:val="20"/>
                <w:szCs w:val="20"/>
              </w:rPr>
            </w:pPr>
            <w:r>
              <w:rPr>
                <w:rFonts w:hint="default" w:ascii="Times New Roman" w:hAnsi="Times New Roman" w:cs="Times New Roman"/>
                <w:sz w:val="20"/>
                <w:szCs w:val="20"/>
              </w:rPr>
              <w:t>GET /api/v1/customers/:id</w:t>
            </w:r>
          </w:p>
        </w:tc>
        <w:tc>
          <w:tcPr>
            <w:tcW w:w="3975" w:type="dxa"/>
            <w:tcMar>
              <w:top w:w="55" w:type="dxa"/>
              <w:left w:w="70" w:type="dxa"/>
              <w:bottom w:w="55" w:type="dxa"/>
              <w:right w:w="70" w:type="dxa"/>
            </w:tcMar>
            <w:vAlign w:val="center"/>
          </w:tcPr>
          <w:p w14:paraId="2961B97E">
            <w:pPr>
              <w:rPr>
                <w:rFonts w:hint="default" w:ascii="Times New Roman" w:hAnsi="Times New Roman" w:cs="Times New Roman"/>
                <w:sz w:val="20"/>
                <w:szCs w:val="20"/>
              </w:rPr>
            </w:pPr>
            <w:r>
              <w:rPr>
                <w:rFonts w:hint="default" w:ascii="Times New Roman" w:hAnsi="Times New Roman" w:cs="Times New Roman"/>
                <w:sz w:val="20"/>
                <w:szCs w:val="20"/>
              </w:rPr>
              <w:t>Returns one caller-owned Customer.</w:t>
            </w:r>
          </w:p>
        </w:tc>
      </w:tr>
      <w:tr w14:paraId="601B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7" w:type="dxa"/>
            <w:tcMar>
              <w:top w:w="55" w:type="dxa"/>
              <w:left w:w="70" w:type="dxa"/>
              <w:bottom w:w="55" w:type="dxa"/>
              <w:right w:w="70" w:type="dxa"/>
            </w:tcMar>
            <w:vAlign w:val="center"/>
          </w:tcPr>
          <w:p w14:paraId="520FFA0A">
            <w:pPr>
              <w:rPr>
                <w:rFonts w:hint="default" w:ascii="Times New Roman" w:hAnsi="Times New Roman" w:cs="Times New Roman"/>
                <w:sz w:val="20"/>
                <w:szCs w:val="20"/>
              </w:rPr>
            </w:pPr>
            <w:r>
              <w:rPr>
                <w:rFonts w:hint="default" w:ascii="Times New Roman" w:hAnsi="Times New Roman" w:cs="Times New Roman"/>
                <w:sz w:val="20"/>
                <w:szCs w:val="20"/>
              </w:rPr>
              <w:t>Create data</w:t>
            </w:r>
          </w:p>
        </w:tc>
        <w:tc>
          <w:tcPr>
            <w:tcW w:w="2718" w:type="dxa"/>
            <w:tcMar>
              <w:top w:w="55" w:type="dxa"/>
              <w:left w:w="70" w:type="dxa"/>
              <w:bottom w:w="55" w:type="dxa"/>
              <w:right w:w="70" w:type="dxa"/>
            </w:tcMar>
            <w:vAlign w:val="center"/>
          </w:tcPr>
          <w:p w14:paraId="713FE351">
            <w:pPr>
              <w:rPr>
                <w:rFonts w:hint="default" w:ascii="Times New Roman" w:hAnsi="Times New Roman" w:cs="Times New Roman"/>
                <w:sz w:val="20"/>
                <w:szCs w:val="20"/>
              </w:rPr>
            </w:pPr>
            <w:r>
              <w:rPr>
                <w:rFonts w:hint="default" w:ascii="Times New Roman" w:hAnsi="Times New Roman" w:cs="Times New Roman"/>
                <w:sz w:val="20"/>
                <w:szCs w:val="20"/>
              </w:rPr>
              <w:t>POST /api/v1/customers</w:t>
            </w:r>
          </w:p>
        </w:tc>
        <w:tc>
          <w:tcPr>
            <w:tcW w:w="3975" w:type="dxa"/>
            <w:tcMar>
              <w:top w:w="55" w:type="dxa"/>
              <w:left w:w="70" w:type="dxa"/>
              <w:bottom w:w="55" w:type="dxa"/>
              <w:right w:w="70" w:type="dxa"/>
            </w:tcMar>
            <w:vAlign w:val="center"/>
          </w:tcPr>
          <w:p w14:paraId="79DA732F">
            <w:pPr>
              <w:rPr>
                <w:rFonts w:hint="default" w:ascii="Times New Roman" w:hAnsi="Times New Roman" w:cs="Times New Roman"/>
                <w:sz w:val="20"/>
                <w:szCs w:val="20"/>
              </w:rPr>
            </w:pPr>
            <w:r>
              <w:rPr>
                <w:rFonts w:hint="default" w:ascii="Times New Roman" w:hAnsi="Times New Roman" w:cs="Times New Roman"/>
                <w:sz w:val="20"/>
                <w:szCs w:val="20"/>
              </w:rPr>
              <w:t>Validates and inserts a Customer.</w:t>
            </w:r>
          </w:p>
        </w:tc>
      </w:tr>
      <w:tr w14:paraId="5C1C9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7" w:type="dxa"/>
            <w:tcMar>
              <w:top w:w="55" w:type="dxa"/>
              <w:left w:w="70" w:type="dxa"/>
              <w:bottom w:w="55" w:type="dxa"/>
              <w:right w:w="70" w:type="dxa"/>
            </w:tcMar>
            <w:vAlign w:val="center"/>
          </w:tcPr>
          <w:p w14:paraId="138A416B">
            <w:pPr>
              <w:rPr>
                <w:rFonts w:hint="default" w:ascii="Times New Roman" w:hAnsi="Times New Roman" w:cs="Times New Roman"/>
                <w:sz w:val="20"/>
                <w:szCs w:val="20"/>
              </w:rPr>
            </w:pPr>
            <w:r>
              <w:rPr>
                <w:rFonts w:hint="default" w:ascii="Times New Roman" w:hAnsi="Times New Roman" w:cs="Times New Roman"/>
                <w:sz w:val="20"/>
                <w:szCs w:val="20"/>
              </w:rPr>
              <w:t>Update data</w:t>
            </w:r>
          </w:p>
        </w:tc>
        <w:tc>
          <w:tcPr>
            <w:tcW w:w="2718" w:type="dxa"/>
            <w:tcMar>
              <w:top w:w="55" w:type="dxa"/>
              <w:left w:w="70" w:type="dxa"/>
              <w:bottom w:w="55" w:type="dxa"/>
              <w:right w:w="70" w:type="dxa"/>
            </w:tcMar>
            <w:vAlign w:val="center"/>
          </w:tcPr>
          <w:p w14:paraId="38F50E67">
            <w:pPr>
              <w:rPr>
                <w:rFonts w:hint="default" w:ascii="Times New Roman" w:hAnsi="Times New Roman" w:cs="Times New Roman"/>
                <w:sz w:val="20"/>
                <w:szCs w:val="20"/>
              </w:rPr>
            </w:pPr>
            <w:r>
              <w:rPr>
                <w:rFonts w:hint="default" w:ascii="Times New Roman" w:hAnsi="Times New Roman" w:cs="Times New Roman"/>
                <w:sz w:val="20"/>
                <w:szCs w:val="20"/>
              </w:rPr>
              <w:t>PUT /api/v1/customers/:id</w:t>
            </w:r>
          </w:p>
        </w:tc>
        <w:tc>
          <w:tcPr>
            <w:tcW w:w="3975" w:type="dxa"/>
            <w:tcMar>
              <w:top w:w="55" w:type="dxa"/>
              <w:left w:w="70" w:type="dxa"/>
              <w:bottom w:w="55" w:type="dxa"/>
              <w:right w:w="70" w:type="dxa"/>
            </w:tcMar>
            <w:vAlign w:val="center"/>
          </w:tcPr>
          <w:p w14:paraId="007B48CF">
            <w:pPr>
              <w:rPr>
                <w:rFonts w:hint="default" w:ascii="Times New Roman" w:hAnsi="Times New Roman" w:cs="Times New Roman"/>
                <w:sz w:val="20"/>
                <w:szCs w:val="20"/>
              </w:rPr>
            </w:pPr>
            <w:r>
              <w:rPr>
                <w:rFonts w:hint="default" w:ascii="Times New Roman" w:hAnsi="Times New Roman" w:cs="Times New Roman"/>
                <w:sz w:val="20"/>
                <w:szCs w:val="20"/>
              </w:rPr>
              <w:t>Updates fields or archive state after ownership check.</w:t>
            </w:r>
          </w:p>
        </w:tc>
      </w:tr>
      <w:tr w14:paraId="35A0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7" w:type="dxa"/>
            <w:tcMar>
              <w:top w:w="55" w:type="dxa"/>
              <w:left w:w="70" w:type="dxa"/>
              <w:bottom w:w="55" w:type="dxa"/>
              <w:right w:w="70" w:type="dxa"/>
            </w:tcMar>
            <w:vAlign w:val="center"/>
          </w:tcPr>
          <w:p w14:paraId="053C8116">
            <w:pPr>
              <w:rPr>
                <w:rFonts w:hint="default" w:ascii="Times New Roman" w:hAnsi="Times New Roman" w:cs="Times New Roman"/>
                <w:sz w:val="20"/>
                <w:szCs w:val="20"/>
              </w:rPr>
            </w:pPr>
            <w:r>
              <w:rPr>
                <w:rFonts w:hint="default" w:ascii="Times New Roman" w:hAnsi="Times New Roman" w:cs="Times New Roman"/>
                <w:sz w:val="20"/>
                <w:szCs w:val="20"/>
              </w:rPr>
              <w:t>Delete data</w:t>
            </w:r>
          </w:p>
        </w:tc>
        <w:tc>
          <w:tcPr>
            <w:tcW w:w="2718" w:type="dxa"/>
            <w:tcMar>
              <w:top w:w="55" w:type="dxa"/>
              <w:left w:w="70" w:type="dxa"/>
              <w:bottom w:w="55" w:type="dxa"/>
              <w:right w:w="70" w:type="dxa"/>
            </w:tcMar>
            <w:vAlign w:val="center"/>
          </w:tcPr>
          <w:p w14:paraId="1A67C289">
            <w:pPr>
              <w:rPr>
                <w:rFonts w:hint="default" w:ascii="Times New Roman" w:hAnsi="Times New Roman" w:cs="Times New Roman"/>
                <w:sz w:val="20"/>
                <w:szCs w:val="20"/>
              </w:rPr>
            </w:pPr>
            <w:r>
              <w:rPr>
                <w:rFonts w:hint="default" w:ascii="Times New Roman" w:hAnsi="Times New Roman" w:cs="Times New Roman"/>
                <w:sz w:val="20"/>
                <w:szCs w:val="20"/>
              </w:rPr>
              <w:t>DELETE /api/v1/customers/:id</w:t>
            </w:r>
          </w:p>
        </w:tc>
        <w:tc>
          <w:tcPr>
            <w:tcW w:w="3975" w:type="dxa"/>
            <w:tcMar>
              <w:top w:w="55" w:type="dxa"/>
              <w:left w:w="70" w:type="dxa"/>
              <w:bottom w:w="55" w:type="dxa"/>
              <w:right w:w="70" w:type="dxa"/>
            </w:tcMar>
            <w:vAlign w:val="center"/>
          </w:tcPr>
          <w:p w14:paraId="26DA239B">
            <w:pPr>
              <w:rPr>
                <w:rFonts w:hint="default" w:ascii="Times New Roman" w:hAnsi="Times New Roman" w:cs="Times New Roman"/>
                <w:sz w:val="20"/>
                <w:szCs w:val="20"/>
              </w:rPr>
            </w:pPr>
            <w:r>
              <w:rPr>
                <w:rFonts w:hint="default" w:ascii="Times New Roman" w:hAnsi="Times New Roman" w:cs="Times New Roman"/>
                <w:sz w:val="20"/>
                <w:szCs w:val="20"/>
              </w:rPr>
              <w:t>Deletes only the caller-owned Customer.</w:t>
            </w:r>
          </w:p>
        </w:tc>
      </w:tr>
    </w:tbl>
    <w:p w14:paraId="7322DD32">
      <w:pPr>
        <w:spacing w:after="0"/>
        <w:rPr>
          <w:rFonts w:hint="default" w:ascii="Times New Roman" w:hAnsi="Times New Roman" w:cs="Times New Roman"/>
        </w:rPr>
      </w:pPr>
    </w:p>
    <w:p w14:paraId="4AEA0C74">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Example response shape used for the report and presentation:</w:t>
      </w:r>
    </w:p>
    <w:p w14:paraId="2F59675A">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sz w:val="24"/>
        </w:rPr>
        <w:t>{</w:t>
      </w:r>
      <w:r>
        <w:rPr>
          <w:rFonts w:hint="default" w:ascii="Times New Roman" w:hAnsi="Times New Roman" w:cs="Times New Roman"/>
          <w:sz w:val="24"/>
        </w:rPr>
        <w:br w:type="textWrapping"/>
      </w:r>
      <w:r>
        <w:rPr>
          <w:rFonts w:hint="default" w:ascii="Times New Roman" w:hAnsi="Times New Roman" w:cs="Times New Roman"/>
          <w:sz w:val="24"/>
        </w:rPr>
        <w:t xml:space="preserve">  "success": true,</w:t>
      </w:r>
      <w:r>
        <w:rPr>
          <w:rFonts w:hint="default" w:ascii="Times New Roman" w:hAnsi="Times New Roman" w:cs="Times New Roman"/>
          <w:sz w:val="24"/>
        </w:rPr>
        <w:br w:type="textWrapping"/>
      </w:r>
      <w:r>
        <w:rPr>
          <w:rFonts w:hint="default" w:ascii="Times New Roman" w:hAnsi="Times New Roman" w:cs="Times New Roman"/>
          <w:sz w:val="24"/>
        </w:rPr>
        <w:t xml:space="preserve">  "message": "Data retrieved successfully",</w:t>
      </w:r>
      <w:r>
        <w:rPr>
          <w:rFonts w:hint="default" w:ascii="Times New Roman" w:hAnsi="Times New Roman" w:cs="Times New Roman"/>
          <w:sz w:val="24"/>
        </w:rPr>
        <w:br w:type="textWrapping"/>
      </w:r>
      <w:r>
        <w:rPr>
          <w:rFonts w:hint="default" w:ascii="Times New Roman" w:hAnsi="Times New Roman" w:cs="Times New Roman"/>
          <w:sz w:val="24"/>
        </w:rPr>
        <w:t xml:space="preserve">  "data": { "items": [], "nextPage": null }</w:t>
      </w:r>
      <w:r>
        <w:rPr>
          <w:rFonts w:hint="default" w:ascii="Times New Roman" w:hAnsi="Times New Roman" w:cs="Times New Roman"/>
          <w:sz w:val="24"/>
        </w:rPr>
        <w:br w:type="textWrapping"/>
      </w:r>
      <w:r>
        <w:rPr>
          <w:rFonts w:hint="default" w:ascii="Times New Roman" w:hAnsi="Times New Roman" w:cs="Times New Roman"/>
          <w:sz w:val="24"/>
        </w:rPr>
        <w:t>}</w:t>
      </w:r>
    </w:p>
    <w:p w14:paraId="591C9801">
      <w:pPr>
        <w:pStyle w:val="3"/>
        <w:keepNext/>
        <w:keepLines/>
        <w:spacing w:before="240" w:after="120" w:line="360" w:lineRule="auto"/>
        <w:jc w:val="left"/>
        <w:rPr>
          <w:rFonts w:hint="default" w:ascii="Times New Roman" w:hAnsi="Times New Roman" w:cs="Times New Roman"/>
        </w:rPr>
      </w:pPr>
      <w:bookmarkStart w:id="23" w:name="_Toc7908"/>
      <w:r>
        <w:rPr>
          <w:rFonts w:hint="default" w:ascii="Times New Roman" w:hAnsi="Times New Roman" w:cs="Times New Roman"/>
          <w:b/>
          <w:i w:val="0"/>
          <w:color w:val="000000"/>
          <w:sz w:val="28"/>
        </w:rPr>
        <w:t>4.4 UI/UX Design</w:t>
      </w:r>
      <w:bookmarkEnd w:id="23"/>
    </w:p>
    <w:p w14:paraId="2656BFB1">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The information architecture follows List -&gt; Detail -&gt; Create/Edit. This keeps state manageable and makes validation and cancellation predictable. Forms use explicit save/cancel actions and protect dirty data. Lists support search/filter and loading, empty and error states. Adaptive layouts support focused phone views and wider list-detail views on larger Android screens.</w:t>
      </w:r>
    </w:p>
    <w:p w14:paraId="3EC1EEBD">
      <w:pPr>
        <w:keepNext/>
        <w:keepLines/>
        <w:spacing w:before="120" w:after="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1105" cy="3657600"/>
            <wp:effectExtent l="0" t="0" r="17145" b="0"/>
            <wp:docPr id="17" name="Picture 17" descr="Etrelay report visual asset 6 (Picture 17)" title="Etrelay report visual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trelay report visual asset 6 (Picture 17)" title="Etrelay report visual 6"/>
                    <pic:cNvPicPr>
                      <a:picLocks noChangeAspect="1"/>
                    </pic:cNvPicPr>
                  </pic:nvPicPr>
                  <pic:blipFill>
                    <a:blip r:embed="rId15"/>
                    <a:stretch>
                      <a:fillRect/>
                    </a:stretch>
                  </pic:blipFill>
                  <pic:spPr>
                    <a:xfrm>
                      <a:off x="0" y="0"/>
                      <a:ext cx="5031105" cy="3657600"/>
                    </a:xfrm>
                    <a:prstGeom prst="rect">
                      <a:avLst/>
                    </a:prstGeom>
                  </pic:spPr>
                </pic:pic>
              </a:graphicData>
            </a:graphic>
          </wp:inline>
        </w:drawing>
      </w:r>
    </w:p>
    <w:p w14:paraId="687B0E62">
      <w:pPr>
        <w:pStyle w:val="16"/>
        <w:keepNext/>
        <w:keepLines/>
        <w:spacing w:before="120" w:after="120" w:line="360" w:lineRule="auto"/>
        <w:jc w:val="center"/>
        <w:rPr>
          <w:rFonts w:hint="default" w:ascii="Times New Roman" w:hAnsi="Times New Roman" w:cs="Times New Roman"/>
        </w:rPr>
      </w:pPr>
      <w:r>
        <w:rPr>
          <w:rFonts w:hint="default" w:ascii="Times New Roman" w:hAnsi="Times New Roman" w:cs="Times New Roman"/>
          <w:b w:val="0"/>
          <w:i w:val="0"/>
          <w:sz w:val="24"/>
        </w:rPr>
        <w:t>Figure 4. Transfer list.</w:t>
      </w:r>
    </w:p>
    <w:p w14:paraId="10645BD1">
      <w:pPr>
        <w:keepNext/>
        <w:keepLines/>
        <w:spacing w:before="120" w:after="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1105" cy="3657600"/>
            <wp:effectExtent l="0" t="0" r="17145" b="0"/>
            <wp:docPr id="18" name="Picture 18" descr="Etrelay report visual asset 7 (Picture 18)" title="Etrelay report visua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Etrelay report visual asset 7 (Picture 18)" title="Etrelay report visual 7"/>
                    <pic:cNvPicPr>
                      <a:picLocks noChangeAspect="1"/>
                    </pic:cNvPicPr>
                  </pic:nvPicPr>
                  <pic:blipFill>
                    <a:blip r:embed="rId16"/>
                    <a:stretch>
                      <a:fillRect/>
                    </a:stretch>
                  </pic:blipFill>
                  <pic:spPr>
                    <a:xfrm>
                      <a:off x="0" y="0"/>
                      <a:ext cx="5031105" cy="3657600"/>
                    </a:xfrm>
                    <a:prstGeom prst="rect">
                      <a:avLst/>
                    </a:prstGeom>
                  </pic:spPr>
                </pic:pic>
              </a:graphicData>
            </a:graphic>
          </wp:inline>
        </w:drawing>
      </w:r>
    </w:p>
    <w:p w14:paraId="087A8B15">
      <w:pPr>
        <w:pStyle w:val="16"/>
        <w:keepNext/>
        <w:keepLines/>
        <w:spacing w:before="120" w:after="120" w:line="360" w:lineRule="auto"/>
        <w:jc w:val="center"/>
        <w:rPr>
          <w:rFonts w:hint="default" w:ascii="Times New Roman" w:hAnsi="Times New Roman" w:cs="Times New Roman"/>
        </w:rPr>
      </w:pPr>
      <w:r>
        <w:rPr>
          <w:rFonts w:hint="default" w:ascii="Times New Roman" w:hAnsi="Times New Roman" w:cs="Times New Roman"/>
          <w:b w:val="0"/>
          <w:i w:val="0"/>
          <w:sz w:val="24"/>
        </w:rPr>
        <w:t>Figure 5. Asset list.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35619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1" w:type="dxa"/>
            <w:shd w:val="clear" w:color="auto" w:fill="F2F2F2"/>
            <w:tcMar>
              <w:top w:w="55" w:type="dxa"/>
              <w:left w:w="70" w:type="dxa"/>
              <w:bottom w:w="55" w:type="dxa"/>
              <w:right w:w="70" w:type="dxa"/>
            </w:tcMar>
            <w:vAlign w:val="center"/>
          </w:tcPr>
          <w:p w14:paraId="7F314B33">
            <w:pPr>
              <w:spacing w:before="0" w:after="0" w:line="240" w:lineRule="auto"/>
              <w:jc w:val="both"/>
              <w:rPr>
                <w:rFonts w:hint="default" w:ascii="Times New Roman" w:hAnsi="Times New Roman" w:cs="Times New Roman"/>
              </w:rPr>
            </w:pPr>
            <w:r>
              <w:rPr>
                <w:rFonts w:hint="default" w:ascii="Times New Roman" w:hAnsi="Times New Roman" w:cs="Times New Roman"/>
                <w:b w:val="0"/>
                <w:sz w:val="24"/>
              </w:rPr>
              <w:t>Runtime evidence. The images above were captured from the authenticated Etrelay application running on the connected Android Studio emulator with non-sensitive demonstration data.</w:t>
            </w:r>
          </w:p>
        </w:tc>
      </w:tr>
    </w:tbl>
    <w:p w14:paraId="4A18AFFC">
      <w:pPr>
        <w:pStyle w:val="3"/>
        <w:keepNext/>
        <w:keepLines/>
        <w:spacing w:before="240" w:after="120" w:line="360" w:lineRule="auto"/>
        <w:jc w:val="left"/>
        <w:rPr>
          <w:rFonts w:hint="default" w:ascii="Times New Roman" w:hAnsi="Times New Roman" w:cs="Times New Roman"/>
        </w:rPr>
      </w:pPr>
      <w:bookmarkStart w:id="24" w:name="_Toc25452"/>
      <w:r>
        <w:rPr>
          <w:rFonts w:hint="default" w:ascii="Times New Roman" w:hAnsi="Times New Roman" w:cs="Times New Roman"/>
          <w:b/>
          <w:i w:val="0"/>
          <w:color w:val="000000"/>
          <w:sz w:val="28"/>
        </w:rPr>
        <w:t>4.5 Main Implementation Areas</w:t>
      </w:r>
      <w:bookmarkEnd w:id="24"/>
    </w:p>
    <w:p w14:paraId="12446F11">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Access: email/password and local email/password authentication, session handling, Company Gateway and legal consent.</w:t>
      </w:r>
    </w:p>
    <w:p w14:paraId="1902A2C0">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Company operations: Company creation/switching, Owner/Staff membership and invitations.</w:t>
      </w:r>
    </w:p>
    <w:p w14:paraId="4B34B58E">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Catalog: Customers and Warehouse/Delivery Place Locations with list, detail and form screens.</w:t>
      </w:r>
    </w:p>
    <w:p w14:paraId="5B81C93A">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Assets: Serialized and Bulk modes, covers, import entry, details, QR generation and scanning.</w:t>
      </w:r>
    </w:p>
    <w:p w14:paraId="02013B50">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Transfers: preparation, asset selection, dispatch, return, partial movement, comparison, history and evidence.</w:t>
      </w:r>
    </w:p>
    <w:p w14:paraId="0F2C05A2">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Shared behavior: paging, request timeouts, failure mapping, selection state, dirty-form guards and adaptive layout primitives.</w:t>
      </w:r>
    </w:p>
    <w:p w14:paraId="53779258">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Localization: English, Spanish and Japanese UI resources with matching active key sets.</w:t>
      </w:r>
    </w:p>
    <w:p w14:paraId="41E27A75">
      <w:pPr>
        <w:pStyle w:val="3"/>
        <w:keepNext/>
        <w:keepLines/>
        <w:spacing w:before="240" w:after="120" w:line="360" w:lineRule="auto"/>
        <w:jc w:val="left"/>
        <w:rPr>
          <w:rFonts w:hint="default" w:ascii="Times New Roman" w:hAnsi="Times New Roman" w:cs="Times New Roman"/>
        </w:rPr>
      </w:pPr>
      <w:bookmarkStart w:id="25" w:name="_Toc7162"/>
      <w:r>
        <w:rPr>
          <w:rFonts w:hint="default" w:ascii="Times New Roman" w:hAnsi="Times New Roman" w:cs="Times New Roman"/>
          <w:b/>
          <w:i w:val="0"/>
          <w:color w:val="000000"/>
          <w:sz w:val="28"/>
        </w:rPr>
        <w:t>4.6 Security and Privacy at Report Level</w:t>
      </w:r>
      <w:bookmarkEnd w:id="25"/>
    </w:p>
    <w:p w14:paraId="433F83C5">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sz w:val="24"/>
        </w:rPr>
        <w:t>For the custom REST routes, the mobile client sends the locally issued JWT as a Bearer token. Express verifies the token, validates inputs using Zod, and always scopes Customer SQL by owner_auth_user_id. PostgreSQL queries use positional parameters rather than concatenated SQL. The local .env, Docker data, signing keys, and private configuration are ignored by Git. The report intentionally contains neither credentials nor real customer data. The local token boundary follows lessons from OAuth and secure device-pairing analyses [15]-[17].</w:t>
      </w:r>
    </w:p>
    <w:p w14:paraId="7EBD9A8C">
      <w:pPr>
        <w:pStyle w:val="2"/>
        <w:keepNext/>
        <w:keepLines/>
        <w:pageBreakBefore/>
        <w:spacing w:before="360" w:after="120" w:line="360" w:lineRule="auto"/>
        <w:jc w:val="center"/>
        <w:rPr>
          <w:rFonts w:hint="default" w:ascii="Times New Roman" w:hAnsi="Times New Roman" w:cs="Times New Roman"/>
        </w:rPr>
      </w:pPr>
      <w:bookmarkStart w:id="26" w:name="_Toc11280"/>
      <w:r>
        <w:rPr>
          <w:rFonts w:hint="default" w:ascii="Times New Roman" w:hAnsi="Times New Roman" w:cs="Times New Roman"/>
          <w:b/>
          <w:color w:val="000000"/>
          <w:sz w:val="32"/>
        </w:rPr>
        <w:t>CHAPTER 5. TESTING, RESULTS AND DISCUSSION</w:t>
      </w:r>
      <w:bookmarkEnd w:id="26"/>
    </w:p>
    <w:p w14:paraId="1FFB9720">
      <w:pPr>
        <w:pStyle w:val="3"/>
        <w:keepNext/>
        <w:keepLines/>
        <w:spacing w:before="240" w:after="120" w:line="360" w:lineRule="auto"/>
        <w:jc w:val="left"/>
        <w:rPr>
          <w:rFonts w:hint="default" w:ascii="Times New Roman" w:hAnsi="Times New Roman" w:cs="Times New Roman"/>
        </w:rPr>
      </w:pPr>
      <w:bookmarkStart w:id="27" w:name="_Toc10748"/>
      <w:r>
        <w:rPr>
          <w:rFonts w:hint="default" w:ascii="Times New Roman" w:hAnsi="Times New Roman" w:cs="Times New Roman"/>
          <w:b/>
          <w:i w:val="0"/>
          <w:color w:val="000000"/>
          <w:sz w:val="28"/>
        </w:rPr>
        <w:t>5.1 Verification Strategy</w:t>
      </w:r>
      <w:bookmarkEnd w:id="27"/>
    </w:p>
    <w:p w14:paraId="4E0044EA">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rPr>
        <w:t>Testing combines static analysis, the retained Flutter test suite, Node.js/supertest endpoint tests, manual Postman requests, and a real-device smoke test. API checks cover the JSON envelope, invalid input, a missing/invalid Bearer token, and Customer ownership scope. The final local demonstration repeats database initialization, API health check, login, profile update, and Customer CRUD on the Android Studio emulator.</w:t>
      </w:r>
    </w:p>
    <w:p w14:paraId="1543FB0E">
      <w:pPr>
        <w:pStyle w:val="3"/>
        <w:keepNext/>
        <w:keepLines/>
        <w:spacing w:before="240" w:after="120" w:line="360" w:lineRule="auto"/>
        <w:jc w:val="left"/>
        <w:rPr>
          <w:rFonts w:hint="default" w:ascii="Times New Roman" w:hAnsi="Times New Roman" w:cs="Times New Roman"/>
        </w:rPr>
      </w:pPr>
      <w:bookmarkStart w:id="28" w:name="_Toc21337"/>
      <w:r>
        <w:rPr>
          <w:rFonts w:hint="default" w:ascii="Times New Roman" w:hAnsi="Times New Roman" w:cs="Times New Roman"/>
          <w:b/>
          <w:i w:val="0"/>
          <w:color w:val="000000"/>
          <w:sz w:val="28"/>
        </w:rPr>
        <w:t>5.2 Current Automated Evidence</w:t>
      </w:r>
      <w:bookmarkEnd w:id="28"/>
    </w:p>
    <w:p w14:paraId="6A0AAFFA">
      <w:pPr>
        <w:pStyle w:val="16"/>
        <w:keepNext/>
        <w:spacing w:before="120" w:after="120"/>
        <w:jc w:val="center"/>
        <w:rPr>
          <w:rFonts w:hint="default" w:ascii="Times New Roman" w:hAnsi="Times New Roman" w:cs="Times New Roman"/>
        </w:rPr>
      </w:pPr>
      <w:r>
        <w:rPr>
          <w:rFonts w:hint="default" w:ascii="Times New Roman" w:hAnsi="Times New Roman" w:cs="Times New Roman"/>
          <w:b w:val="0"/>
          <w:sz w:val="24"/>
        </w:rPr>
        <w:t>Table 7. Verification results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0"/>
        <w:gridCol w:w="2416"/>
        <w:gridCol w:w="2268"/>
        <w:gridCol w:w="2268"/>
      </w:tblGrid>
      <w:tr w14:paraId="1425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20" w:type="dxa"/>
            <w:shd w:val="clear" w:color="auto" w:fill="D9EAF7"/>
            <w:tcMar>
              <w:top w:w="55" w:type="dxa"/>
              <w:left w:w="70" w:type="dxa"/>
              <w:bottom w:w="55" w:type="dxa"/>
              <w:right w:w="70" w:type="dxa"/>
            </w:tcMar>
            <w:vAlign w:val="center"/>
          </w:tcPr>
          <w:p w14:paraId="519C5720">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Area</w:t>
            </w:r>
          </w:p>
        </w:tc>
        <w:tc>
          <w:tcPr>
            <w:tcW w:w="2416" w:type="dxa"/>
            <w:shd w:val="clear" w:color="auto" w:fill="D9EAF7"/>
            <w:tcMar>
              <w:top w:w="55" w:type="dxa"/>
              <w:left w:w="70" w:type="dxa"/>
              <w:bottom w:w="55" w:type="dxa"/>
              <w:right w:w="70" w:type="dxa"/>
            </w:tcMar>
            <w:vAlign w:val="center"/>
          </w:tcPr>
          <w:p w14:paraId="081A7AB6">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Command/evidence</w:t>
            </w:r>
          </w:p>
        </w:tc>
        <w:tc>
          <w:tcPr>
            <w:tcW w:w="2268" w:type="dxa"/>
            <w:shd w:val="clear" w:color="auto" w:fill="D9EAF7"/>
            <w:tcMar>
              <w:top w:w="55" w:type="dxa"/>
              <w:left w:w="70" w:type="dxa"/>
              <w:bottom w:w="55" w:type="dxa"/>
              <w:right w:w="70" w:type="dxa"/>
            </w:tcMar>
            <w:vAlign w:val="center"/>
          </w:tcPr>
          <w:p w14:paraId="2C257ECF">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Result</w:t>
            </w:r>
          </w:p>
        </w:tc>
        <w:tc>
          <w:tcPr>
            <w:tcW w:w="2268" w:type="dxa"/>
            <w:shd w:val="clear" w:color="auto" w:fill="D9EAF7"/>
            <w:tcMar>
              <w:top w:w="55" w:type="dxa"/>
              <w:left w:w="70" w:type="dxa"/>
              <w:bottom w:w="55" w:type="dxa"/>
              <w:right w:w="70" w:type="dxa"/>
            </w:tcMar>
            <w:vAlign w:val="center"/>
          </w:tcPr>
          <w:p w14:paraId="688AA301">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Coverage</w:t>
            </w:r>
          </w:p>
        </w:tc>
      </w:tr>
      <w:tr w14:paraId="7497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20" w:type="dxa"/>
            <w:tcMar>
              <w:top w:w="55" w:type="dxa"/>
              <w:left w:w="70" w:type="dxa"/>
              <w:bottom w:w="55" w:type="dxa"/>
              <w:right w:w="70" w:type="dxa"/>
            </w:tcMar>
            <w:vAlign w:val="center"/>
          </w:tcPr>
          <w:p w14:paraId="5770F70D">
            <w:pPr>
              <w:rPr>
                <w:rFonts w:hint="default" w:ascii="Times New Roman" w:hAnsi="Times New Roman" w:cs="Times New Roman"/>
                <w:sz w:val="21"/>
                <w:szCs w:val="20"/>
              </w:rPr>
            </w:pPr>
            <w:r>
              <w:rPr>
                <w:rFonts w:hint="default" w:ascii="Times New Roman" w:hAnsi="Times New Roman" w:cs="Times New Roman"/>
                <w:sz w:val="21"/>
                <w:szCs w:val="20"/>
              </w:rPr>
              <w:t>Static analysis</w:t>
            </w:r>
          </w:p>
        </w:tc>
        <w:tc>
          <w:tcPr>
            <w:tcW w:w="2416" w:type="dxa"/>
            <w:tcMar>
              <w:top w:w="55" w:type="dxa"/>
              <w:left w:w="70" w:type="dxa"/>
              <w:bottom w:w="55" w:type="dxa"/>
              <w:right w:w="70" w:type="dxa"/>
            </w:tcMar>
            <w:vAlign w:val="center"/>
          </w:tcPr>
          <w:p w14:paraId="2931F734">
            <w:pPr>
              <w:rPr>
                <w:rFonts w:hint="default" w:ascii="Times New Roman" w:hAnsi="Times New Roman" w:cs="Times New Roman"/>
                <w:sz w:val="21"/>
                <w:szCs w:val="20"/>
              </w:rPr>
            </w:pPr>
            <w:r>
              <w:rPr>
                <w:rFonts w:hint="default" w:ascii="Times New Roman" w:hAnsi="Times New Roman" w:cs="Times New Roman"/>
                <w:sz w:val="21"/>
                <w:szCs w:val="20"/>
              </w:rPr>
              <w:t>flutter analyze</w:t>
            </w:r>
          </w:p>
        </w:tc>
        <w:tc>
          <w:tcPr>
            <w:tcW w:w="2268" w:type="dxa"/>
            <w:tcMar>
              <w:top w:w="55" w:type="dxa"/>
              <w:left w:w="70" w:type="dxa"/>
              <w:bottom w:w="55" w:type="dxa"/>
              <w:right w:w="70" w:type="dxa"/>
            </w:tcMar>
            <w:vAlign w:val="center"/>
          </w:tcPr>
          <w:p w14:paraId="5529EA4B">
            <w:pPr>
              <w:rPr>
                <w:rFonts w:hint="default" w:ascii="Times New Roman" w:hAnsi="Times New Roman" w:cs="Times New Roman"/>
                <w:sz w:val="21"/>
                <w:szCs w:val="20"/>
              </w:rPr>
            </w:pPr>
            <w:r>
              <w:rPr>
                <w:rFonts w:hint="default" w:ascii="Times New Roman" w:hAnsi="Times New Roman" w:cs="Times New Roman"/>
                <w:sz w:val="21"/>
                <w:szCs w:val="20"/>
              </w:rPr>
              <w:t>Pass - no issues found</w:t>
            </w:r>
          </w:p>
        </w:tc>
        <w:tc>
          <w:tcPr>
            <w:tcW w:w="2268" w:type="dxa"/>
            <w:tcMar>
              <w:top w:w="55" w:type="dxa"/>
              <w:left w:w="70" w:type="dxa"/>
              <w:bottom w:w="55" w:type="dxa"/>
              <w:right w:w="70" w:type="dxa"/>
            </w:tcMar>
            <w:vAlign w:val="center"/>
          </w:tcPr>
          <w:p w14:paraId="7A0185E6">
            <w:pPr>
              <w:rPr>
                <w:rFonts w:hint="default" w:ascii="Times New Roman" w:hAnsi="Times New Roman" w:cs="Times New Roman"/>
                <w:sz w:val="21"/>
                <w:szCs w:val="20"/>
              </w:rPr>
            </w:pPr>
            <w:r>
              <w:rPr>
                <w:rFonts w:hint="default" w:ascii="Times New Roman" w:hAnsi="Times New Roman" w:cs="Times New Roman"/>
                <w:sz w:val="21"/>
                <w:szCs w:val="20"/>
              </w:rPr>
              <w:t>Flutter source</w:t>
            </w:r>
          </w:p>
        </w:tc>
      </w:tr>
      <w:tr w14:paraId="0915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20" w:type="dxa"/>
            <w:tcMar>
              <w:top w:w="55" w:type="dxa"/>
              <w:left w:w="70" w:type="dxa"/>
              <w:bottom w:w="55" w:type="dxa"/>
              <w:right w:w="70" w:type="dxa"/>
            </w:tcMar>
            <w:vAlign w:val="center"/>
          </w:tcPr>
          <w:p w14:paraId="0BCA0CC2">
            <w:pPr>
              <w:rPr>
                <w:rFonts w:hint="default" w:ascii="Times New Roman" w:hAnsi="Times New Roman" w:cs="Times New Roman"/>
                <w:sz w:val="21"/>
                <w:szCs w:val="20"/>
              </w:rPr>
            </w:pPr>
            <w:r>
              <w:rPr>
                <w:rFonts w:hint="default" w:ascii="Times New Roman" w:hAnsi="Times New Roman" w:cs="Times New Roman"/>
                <w:sz w:val="21"/>
                <w:szCs w:val="20"/>
              </w:rPr>
              <w:t>Flutter test suite</w:t>
            </w:r>
          </w:p>
        </w:tc>
        <w:tc>
          <w:tcPr>
            <w:tcW w:w="2416" w:type="dxa"/>
            <w:tcMar>
              <w:top w:w="55" w:type="dxa"/>
              <w:left w:w="70" w:type="dxa"/>
              <w:bottom w:w="55" w:type="dxa"/>
              <w:right w:w="70" w:type="dxa"/>
            </w:tcMar>
            <w:vAlign w:val="center"/>
          </w:tcPr>
          <w:p w14:paraId="3D9594A4">
            <w:pPr>
              <w:rPr>
                <w:rFonts w:hint="default" w:ascii="Times New Roman" w:hAnsi="Times New Roman" w:cs="Times New Roman"/>
                <w:sz w:val="21"/>
                <w:szCs w:val="20"/>
              </w:rPr>
            </w:pPr>
            <w:r>
              <w:rPr>
                <w:rFonts w:hint="default" w:ascii="Times New Roman" w:hAnsi="Times New Roman" w:cs="Times New Roman"/>
                <w:sz w:val="21"/>
                <w:szCs w:val="20"/>
              </w:rPr>
              <w:t>flutter test</w:t>
            </w:r>
          </w:p>
        </w:tc>
        <w:tc>
          <w:tcPr>
            <w:tcW w:w="2268" w:type="dxa"/>
            <w:tcMar>
              <w:top w:w="55" w:type="dxa"/>
              <w:left w:w="70" w:type="dxa"/>
              <w:bottom w:w="55" w:type="dxa"/>
              <w:right w:w="70" w:type="dxa"/>
            </w:tcMar>
            <w:vAlign w:val="center"/>
          </w:tcPr>
          <w:p w14:paraId="4A075A27">
            <w:pPr>
              <w:rPr>
                <w:rFonts w:hint="default" w:ascii="Times New Roman" w:hAnsi="Times New Roman" w:cs="Times New Roman"/>
                <w:sz w:val="21"/>
                <w:szCs w:val="20"/>
              </w:rPr>
            </w:pPr>
            <w:r>
              <w:rPr>
                <w:rFonts w:hint="default" w:ascii="Times New Roman" w:hAnsi="Times New Roman" w:cs="Times New Roman"/>
                <w:sz w:val="21"/>
                <w:szCs w:val="20"/>
              </w:rPr>
              <w:t>Pass - 127 tests passed</w:t>
            </w:r>
          </w:p>
        </w:tc>
        <w:tc>
          <w:tcPr>
            <w:tcW w:w="2268" w:type="dxa"/>
            <w:tcMar>
              <w:top w:w="55" w:type="dxa"/>
              <w:left w:w="70" w:type="dxa"/>
              <w:bottom w:w="55" w:type="dxa"/>
              <w:right w:w="70" w:type="dxa"/>
            </w:tcMar>
            <w:vAlign w:val="center"/>
          </w:tcPr>
          <w:p w14:paraId="2ED5CB1A">
            <w:pPr>
              <w:rPr>
                <w:rFonts w:hint="default" w:ascii="Times New Roman" w:hAnsi="Times New Roman" w:cs="Times New Roman"/>
                <w:sz w:val="21"/>
                <w:szCs w:val="20"/>
              </w:rPr>
            </w:pPr>
            <w:r>
              <w:rPr>
                <w:rFonts w:hint="default" w:ascii="Times New Roman" w:hAnsi="Times New Roman" w:cs="Times New Roman"/>
                <w:sz w:val="21"/>
                <w:szCs w:val="20"/>
              </w:rPr>
              <w:t>Workflow, widget and failure recovery</w:t>
            </w:r>
          </w:p>
        </w:tc>
      </w:tr>
      <w:tr w14:paraId="30276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20" w:type="dxa"/>
            <w:tcMar>
              <w:top w:w="55" w:type="dxa"/>
              <w:left w:w="70" w:type="dxa"/>
              <w:bottom w:w="55" w:type="dxa"/>
              <w:right w:w="70" w:type="dxa"/>
            </w:tcMar>
            <w:vAlign w:val="center"/>
          </w:tcPr>
          <w:p w14:paraId="1CB7A134">
            <w:pPr>
              <w:rPr>
                <w:rFonts w:hint="default" w:ascii="Times New Roman" w:hAnsi="Times New Roman" w:cs="Times New Roman"/>
                <w:sz w:val="21"/>
                <w:szCs w:val="20"/>
              </w:rPr>
            </w:pPr>
            <w:r>
              <w:rPr>
                <w:rFonts w:hint="default" w:ascii="Times New Roman" w:hAnsi="Times New Roman" w:cs="Times New Roman"/>
                <w:sz w:val="21"/>
                <w:szCs w:val="20"/>
              </w:rPr>
              <w:t>REST API tests</w:t>
            </w:r>
          </w:p>
        </w:tc>
        <w:tc>
          <w:tcPr>
            <w:tcW w:w="2416" w:type="dxa"/>
            <w:tcMar>
              <w:top w:w="55" w:type="dxa"/>
              <w:left w:w="70" w:type="dxa"/>
              <w:bottom w:w="55" w:type="dxa"/>
              <w:right w:w="70" w:type="dxa"/>
            </w:tcMar>
            <w:vAlign w:val="center"/>
          </w:tcPr>
          <w:p w14:paraId="3C73364A">
            <w:pPr>
              <w:rPr>
                <w:rFonts w:hint="default" w:ascii="Times New Roman" w:hAnsi="Times New Roman" w:cs="Times New Roman"/>
                <w:sz w:val="21"/>
                <w:szCs w:val="20"/>
              </w:rPr>
            </w:pPr>
            <w:r>
              <w:rPr>
                <w:rFonts w:hint="default" w:ascii="Times New Roman" w:hAnsi="Times New Roman" w:cs="Times New Roman"/>
                <w:sz w:val="21"/>
                <w:szCs w:val="20"/>
              </w:rPr>
              <w:t>npm test (node:test + supertest)</w:t>
            </w:r>
          </w:p>
        </w:tc>
        <w:tc>
          <w:tcPr>
            <w:tcW w:w="2268" w:type="dxa"/>
            <w:tcMar>
              <w:top w:w="55" w:type="dxa"/>
              <w:left w:w="70" w:type="dxa"/>
              <w:bottom w:w="55" w:type="dxa"/>
              <w:right w:w="70" w:type="dxa"/>
            </w:tcMar>
            <w:vAlign w:val="center"/>
          </w:tcPr>
          <w:p w14:paraId="60449577">
            <w:pPr>
              <w:rPr>
                <w:rFonts w:hint="default" w:ascii="Times New Roman" w:hAnsi="Times New Roman" w:cs="Times New Roman"/>
                <w:sz w:val="21"/>
                <w:szCs w:val="20"/>
              </w:rPr>
            </w:pPr>
            <w:r>
              <w:rPr>
                <w:rFonts w:hint="default" w:ascii="Times New Roman" w:hAnsi="Times New Roman" w:cs="Times New Roman"/>
                <w:sz w:val="21"/>
                <w:szCs w:val="20"/>
              </w:rPr>
              <w:t>Pass - health, validation, unauthorized and ownership checks</w:t>
            </w:r>
          </w:p>
        </w:tc>
        <w:tc>
          <w:tcPr>
            <w:tcW w:w="2268" w:type="dxa"/>
            <w:tcMar>
              <w:top w:w="55" w:type="dxa"/>
              <w:left w:w="70" w:type="dxa"/>
              <w:bottom w:w="55" w:type="dxa"/>
              <w:right w:w="70" w:type="dxa"/>
            </w:tcMar>
            <w:vAlign w:val="center"/>
          </w:tcPr>
          <w:p w14:paraId="039CA4A6">
            <w:pPr>
              <w:rPr>
                <w:rFonts w:hint="default" w:ascii="Times New Roman" w:hAnsi="Times New Roman" w:cs="Times New Roman"/>
                <w:sz w:val="21"/>
                <w:szCs w:val="20"/>
              </w:rPr>
            </w:pPr>
            <w:r>
              <w:rPr>
                <w:rFonts w:hint="default" w:ascii="Times New Roman" w:hAnsi="Times New Roman" w:cs="Times New Roman"/>
                <w:sz w:val="21"/>
                <w:szCs w:val="20"/>
              </w:rPr>
              <w:t>Express API</w:t>
            </w:r>
          </w:p>
        </w:tc>
      </w:tr>
      <w:tr w14:paraId="7F61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20" w:type="dxa"/>
            <w:tcMar>
              <w:top w:w="55" w:type="dxa"/>
              <w:left w:w="70" w:type="dxa"/>
              <w:bottom w:w="55" w:type="dxa"/>
              <w:right w:w="70" w:type="dxa"/>
            </w:tcMar>
            <w:vAlign w:val="center"/>
          </w:tcPr>
          <w:p w14:paraId="3E678F1E">
            <w:pPr>
              <w:rPr>
                <w:rFonts w:hint="default" w:ascii="Times New Roman" w:hAnsi="Times New Roman" w:cs="Times New Roman"/>
                <w:sz w:val="21"/>
                <w:szCs w:val="20"/>
              </w:rPr>
            </w:pPr>
            <w:r>
              <w:rPr>
                <w:rFonts w:hint="default" w:ascii="Times New Roman" w:hAnsi="Times New Roman" w:cs="Times New Roman"/>
                <w:sz w:val="21"/>
                <w:szCs w:val="20"/>
              </w:rPr>
              <w:t>Database initialization</w:t>
            </w:r>
          </w:p>
        </w:tc>
        <w:tc>
          <w:tcPr>
            <w:tcW w:w="2416" w:type="dxa"/>
            <w:tcMar>
              <w:top w:w="55" w:type="dxa"/>
              <w:left w:w="70" w:type="dxa"/>
              <w:bottom w:w="55" w:type="dxa"/>
              <w:right w:w="70" w:type="dxa"/>
            </w:tcMar>
            <w:vAlign w:val="center"/>
          </w:tcPr>
          <w:p w14:paraId="4C4F1B53">
            <w:pPr>
              <w:rPr>
                <w:rFonts w:hint="default" w:ascii="Times New Roman" w:hAnsi="Times New Roman" w:cs="Times New Roman"/>
                <w:sz w:val="21"/>
                <w:szCs w:val="20"/>
              </w:rPr>
            </w:pPr>
            <w:r>
              <w:rPr>
                <w:rFonts w:hint="default" w:ascii="Times New Roman" w:hAnsi="Times New Roman" w:cs="Times New Roman"/>
                <w:sz w:val="21"/>
                <w:szCs w:val="20"/>
              </w:rPr>
              <w:t>docker compose down -v; docker compose up -d db</w:t>
            </w:r>
          </w:p>
        </w:tc>
        <w:tc>
          <w:tcPr>
            <w:tcW w:w="2268" w:type="dxa"/>
            <w:tcMar>
              <w:top w:w="55" w:type="dxa"/>
              <w:left w:w="70" w:type="dxa"/>
              <w:bottom w:w="55" w:type="dxa"/>
              <w:right w:w="70" w:type="dxa"/>
            </w:tcMar>
            <w:vAlign w:val="center"/>
          </w:tcPr>
          <w:p w14:paraId="70C50AED">
            <w:pPr>
              <w:rPr>
                <w:rFonts w:hint="default" w:ascii="Times New Roman" w:hAnsi="Times New Roman" w:cs="Times New Roman"/>
                <w:sz w:val="21"/>
                <w:szCs w:val="20"/>
              </w:rPr>
            </w:pPr>
            <w:r>
              <w:rPr>
                <w:rFonts w:hint="default" w:ascii="Times New Roman" w:hAnsi="Times New Roman" w:cs="Times New Roman"/>
                <w:sz w:val="21"/>
                <w:szCs w:val="20"/>
              </w:rPr>
              <w:t>Pass - app_users, profiles and customers created</w:t>
            </w:r>
          </w:p>
        </w:tc>
        <w:tc>
          <w:tcPr>
            <w:tcW w:w="2268" w:type="dxa"/>
            <w:tcMar>
              <w:top w:w="55" w:type="dxa"/>
              <w:left w:w="70" w:type="dxa"/>
              <w:bottom w:w="55" w:type="dxa"/>
              <w:right w:w="70" w:type="dxa"/>
            </w:tcMar>
            <w:vAlign w:val="center"/>
          </w:tcPr>
          <w:p w14:paraId="605F7C3E">
            <w:pPr>
              <w:rPr>
                <w:rFonts w:hint="default" w:ascii="Times New Roman" w:hAnsi="Times New Roman" w:cs="Times New Roman"/>
                <w:sz w:val="21"/>
                <w:szCs w:val="20"/>
              </w:rPr>
            </w:pPr>
            <w:r>
              <w:rPr>
                <w:rFonts w:hint="default" w:ascii="Times New Roman" w:hAnsi="Times New Roman" w:cs="Times New Roman"/>
                <w:sz w:val="21"/>
                <w:szCs w:val="20"/>
              </w:rPr>
              <w:t>Local PostgreSQL</w:t>
            </w:r>
          </w:p>
        </w:tc>
      </w:tr>
      <w:tr w14:paraId="07F6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20" w:type="dxa"/>
            <w:tcMar>
              <w:top w:w="55" w:type="dxa"/>
              <w:left w:w="70" w:type="dxa"/>
              <w:bottom w:w="55" w:type="dxa"/>
              <w:right w:w="70" w:type="dxa"/>
            </w:tcMar>
            <w:vAlign w:val="center"/>
          </w:tcPr>
          <w:p w14:paraId="114C27FB">
            <w:pPr>
              <w:rPr>
                <w:rFonts w:hint="default" w:ascii="Times New Roman" w:hAnsi="Times New Roman" w:cs="Times New Roman"/>
                <w:sz w:val="21"/>
                <w:szCs w:val="20"/>
              </w:rPr>
            </w:pPr>
            <w:r>
              <w:rPr>
                <w:rFonts w:hint="default" w:ascii="Times New Roman" w:hAnsi="Times New Roman" w:cs="Times New Roman"/>
                <w:sz w:val="21"/>
                <w:szCs w:val="20"/>
              </w:rPr>
              <w:t>API health check</w:t>
            </w:r>
          </w:p>
        </w:tc>
        <w:tc>
          <w:tcPr>
            <w:tcW w:w="2416" w:type="dxa"/>
            <w:tcMar>
              <w:top w:w="55" w:type="dxa"/>
              <w:left w:w="70" w:type="dxa"/>
              <w:bottom w:w="55" w:type="dxa"/>
              <w:right w:w="70" w:type="dxa"/>
            </w:tcMar>
            <w:vAlign w:val="center"/>
          </w:tcPr>
          <w:p w14:paraId="065B272C">
            <w:pPr>
              <w:rPr>
                <w:rFonts w:hint="default" w:ascii="Times New Roman" w:hAnsi="Times New Roman" w:cs="Times New Roman"/>
                <w:sz w:val="21"/>
                <w:szCs w:val="20"/>
              </w:rPr>
            </w:pPr>
            <w:r>
              <w:rPr>
                <w:rFonts w:hint="default" w:ascii="Times New Roman" w:hAnsi="Times New Roman" w:cs="Times New Roman"/>
                <w:sz w:val="21"/>
                <w:szCs w:val="20"/>
              </w:rPr>
              <w:t>GET /health</w:t>
            </w:r>
          </w:p>
        </w:tc>
        <w:tc>
          <w:tcPr>
            <w:tcW w:w="2268" w:type="dxa"/>
            <w:tcMar>
              <w:top w:w="55" w:type="dxa"/>
              <w:left w:w="70" w:type="dxa"/>
              <w:bottom w:w="55" w:type="dxa"/>
              <w:right w:w="70" w:type="dxa"/>
            </w:tcMar>
            <w:vAlign w:val="center"/>
          </w:tcPr>
          <w:p w14:paraId="30A1FF1C">
            <w:pPr>
              <w:rPr>
                <w:rFonts w:hint="default" w:ascii="Times New Roman" w:hAnsi="Times New Roman" w:cs="Times New Roman"/>
                <w:sz w:val="21"/>
                <w:szCs w:val="20"/>
              </w:rPr>
            </w:pPr>
            <w:r>
              <w:rPr>
                <w:rFonts w:hint="default" w:ascii="Times New Roman" w:hAnsi="Times New Roman" w:cs="Times New Roman"/>
                <w:sz w:val="21"/>
                <w:szCs w:val="20"/>
              </w:rPr>
              <w:t>Pass - API and database healthy</w:t>
            </w:r>
          </w:p>
        </w:tc>
        <w:tc>
          <w:tcPr>
            <w:tcW w:w="2268" w:type="dxa"/>
            <w:tcMar>
              <w:top w:w="55" w:type="dxa"/>
              <w:left w:w="70" w:type="dxa"/>
              <w:bottom w:w="55" w:type="dxa"/>
              <w:right w:w="70" w:type="dxa"/>
            </w:tcMar>
            <w:vAlign w:val="center"/>
          </w:tcPr>
          <w:p w14:paraId="12DD5BF7">
            <w:pPr>
              <w:rPr>
                <w:rFonts w:hint="default" w:ascii="Times New Roman" w:hAnsi="Times New Roman" w:cs="Times New Roman"/>
                <w:sz w:val="21"/>
                <w:szCs w:val="20"/>
              </w:rPr>
            </w:pPr>
            <w:r>
              <w:rPr>
                <w:rFonts w:hint="default" w:ascii="Times New Roman" w:hAnsi="Times New Roman" w:cs="Times New Roman"/>
                <w:sz w:val="21"/>
                <w:szCs w:val="20"/>
              </w:rPr>
              <w:t>Runtime integration</w:t>
            </w:r>
          </w:p>
        </w:tc>
      </w:tr>
      <w:tr w14:paraId="1BBE4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20" w:type="dxa"/>
            <w:tcMar>
              <w:top w:w="55" w:type="dxa"/>
              <w:left w:w="70" w:type="dxa"/>
              <w:bottom w:w="55" w:type="dxa"/>
              <w:right w:w="70" w:type="dxa"/>
            </w:tcMar>
            <w:vAlign w:val="center"/>
          </w:tcPr>
          <w:p w14:paraId="6D6895DA">
            <w:pPr>
              <w:rPr>
                <w:rFonts w:hint="default" w:ascii="Times New Roman" w:hAnsi="Times New Roman" w:cs="Times New Roman"/>
                <w:sz w:val="21"/>
                <w:szCs w:val="20"/>
              </w:rPr>
            </w:pPr>
            <w:r>
              <w:rPr>
                <w:rFonts w:hint="default" w:ascii="Times New Roman" w:hAnsi="Times New Roman" w:cs="Times New Roman"/>
                <w:sz w:val="21"/>
                <w:szCs w:val="20"/>
              </w:rPr>
              <w:t>Postman collection</w:t>
            </w:r>
          </w:p>
        </w:tc>
        <w:tc>
          <w:tcPr>
            <w:tcW w:w="2416" w:type="dxa"/>
            <w:tcMar>
              <w:top w:w="55" w:type="dxa"/>
              <w:left w:w="70" w:type="dxa"/>
              <w:bottom w:w="55" w:type="dxa"/>
              <w:right w:w="70" w:type="dxa"/>
            </w:tcMar>
            <w:vAlign w:val="center"/>
          </w:tcPr>
          <w:p w14:paraId="4E1CF923">
            <w:pPr>
              <w:rPr>
                <w:rFonts w:hint="default" w:ascii="Times New Roman" w:hAnsi="Times New Roman" w:cs="Times New Roman"/>
                <w:sz w:val="21"/>
                <w:szCs w:val="20"/>
              </w:rPr>
            </w:pPr>
            <w:r>
              <w:rPr>
                <w:rFonts w:hint="default" w:ascii="Times New Roman" w:hAnsi="Times New Roman" w:cs="Times New Roman"/>
                <w:sz w:val="21"/>
                <w:szCs w:val="20"/>
              </w:rPr>
              <w:t>docs/postman collection</w:t>
            </w:r>
          </w:p>
        </w:tc>
        <w:tc>
          <w:tcPr>
            <w:tcW w:w="2268" w:type="dxa"/>
            <w:tcMar>
              <w:top w:w="55" w:type="dxa"/>
              <w:left w:w="70" w:type="dxa"/>
              <w:bottom w:w="55" w:type="dxa"/>
              <w:right w:w="70" w:type="dxa"/>
            </w:tcMar>
            <w:vAlign w:val="center"/>
          </w:tcPr>
          <w:p w14:paraId="10E409BA">
            <w:pPr>
              <w:rPr>
                <w:rFonts w:hint="default" w:ascii="Times New Roman" w:hAnsi="Times New Roman" w:cs="Times New Roman"/>
                <w:sz w:val="21"/>
                <w:szCs w:val="20"/>
              </w:rPr>
            </w:pPr>
            <w:r>
              <w:rPr>
                <w:rFonts w:hint="default" w:ascii="Times New Roman" w:hAnsi="Times New Roman" w:cs="Times New Roman"/>
                <w:sz w:val="21"/>
                <w:szCs w:val="20"/>
              </w:rPr>
              <w:t>Nine required REST routes available</w:t>
            </w:r>
          </w:p>
        </w:tc>
        <w:tc>
          <w:tcPr>
            <w:tcW w:w="2268" w:type="dxa"/>
            <w:tcMar>
              <w:top w:w="55" w:type="dxa"/>
              <w:left w:w="70" w:type="dxa"/>
              <w:bottom w:w="55" w:type="dxa"/>
              <w:right w:w="70" w:type="dxa"/>
            </w:tcMar>
            <w:vAlign w:val="center"/>
          </w:tcPr>
          <w:p w14:paraId="41F4D128">
            <w:pPr>
              <w:rPr>
                <w:rFonts w:hint="default" w:ascii="Times New Roman" w:hAnsi="Times New Roman" w:cs="Times New Roman"/>
                <w:sz w:val="21"/>
                <w:szCs w:val="20"/>
              </w:rPr>
            </w:pPr>
            <w:r>
              <w:rPr>
                <w:rFonts w:hint="default" w:ascii="Times New Roman" w:hAnsi="Times New Roman" w:cs="Times New Roman"/>
                <w:sz w:val="21"/>
                <w:szCs w:val="20"/>
              </w:rPr>
              <w:t>Manual repeatability</w:t>
            </w:r>
          </w:p>
        </w:tc>
      </w:tr>
      <w:tr w14:paraId="6C11F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20" w:type="dxa"/>
            <w:tcMar>
              <w:top w:w="55" w:type="dxa"/>
              <w:left w:w="70" w:type="dxa"/>
              <w:bottom w:w="55" w:type="dxa"/>
              <w:right w:w="70" w:type="dxa"/>
            </w:tcMar>
            <w:vAlign w:val="center"/>
          </w:tcPr>
          <w:p w14:paraId="41D453B0">
            <w:pPr>
              <w:rPr>
                <w:rFonts w:hint="default" w:ascii="Times New Roman" w:hAnsi="Times New Roman" w:cs="Times New Roman"/>
                <w:sz w:val="21"/>
                <w:szCs w:val="20"/>
              </w:rPr>
            </w:pPr>
            <w:r>
              <w:rPr>
                <w:rFonts w:hint="default" w:ascii="Times New Roman" w:hAnsi="Times New Roman" w:cs="Times New Roman"/>
                <w:sz w:val="21"/>
                <w:szCs w:val="20"/>
              </w:rPr>
              <w:t>Gitignore / secret audit</w:t>
            </w:r>
          </w:p>
        </w:tc>
        <w:tc>
          <w:tcPr>
            <w:tcW w:w="2416" w:type="dxa"/>
            <w:tcMar>
              <w:top w:w="55" w:type="dxa"/>
              <w:left w:w="70" w:type="dxa"/>
              <w:bottom w:w="55" w:type="dxa"/>
              <w:right w:w="70" w:type="dxa"/>
            </w:tcMar>
            <w:vAlign w:val="center"/>
          </w:tcPr>
          <w:p w14:paraId="750703F6">
            <w:pPr>
              <w:rPr>
                <w:rFonts w:hint="default" w:ascii="Times New Roman" w:hAnsi="Times New Roman" w:cs="Times New Roman"/>
                <w:sz w:val="21"/>
                <w:szCs w:val="20"/>
              </w:rPr>
            </w:pPr>
            <w:r>
              <w:rPr>
                <w:rFonts w:hint="default" w:ascii="Times New Roman" w:hAnsi="Times New Roman" w:cs="Times New Roman"/>
                <w:sz w:val="21"/>
                <w:szCs w:val="20"/>
              </w:rPr>
              <w:t>git check-ignore and pattern scan</w:t>
            </w:r>
          </w:p>
        </w:tc>
        <w:tc>
          <w:tcPr>
            <w:tcW w:w="2268" w:type="dxa"/>
            <w:tcMar>
              <w:top w:w="55" w:type="dxa"/>
              <w:left w:w="70" w:type="dxa"/>
              <w:bottom w:w="55" w:type="dxa"/>
              <w:right w:w="70" w:type="dxa"/>
            </w:tcMar>
            <w:vAlign w:val="center"/>
          </w:tcPr>
          <w:p w14:paraId="6BE60881">
            <w:pPr>
              <w:rPr>
                <w:rFonts w:hint="default" w:ascii="Times New Roman" w:hAnsi="Times New Roman" w:cs="Times New Roman"/>
                <w:sz w:val="21"/>
                <w:szCs w:val="20"/>
              </w:rPr>
            </w:pPr>
            <w:r>
              <w:rPr>
                <w:rFonts w:hint="default" w:ascii="Times New Roman" w:hAnsi="Times New Roman" w:cs="Times New Roman"/>
                <w:sz w:val="21"/>
                <w:szCs w:val="20"/>
              </w:rPr>
              <w:t>Pass - local configuration and dependencies ignored</w:t>
            </w:r>
          </w:p>
        </w:tc>
        <w:tc>
          <w:tcPr>
            <w:tcW w:w="2268" w:type="dxa"/>
            <w:tcMar>
              <w:top w:w="55" w:type="dxa"/>
              <w:left w:w="70" w:type="dxa"/>
              <w:bottom w:w="55" w:type="dxa"/>
              <w:right w:w="70" w:type="dxa"/>
            </w:tcMar>
            <w:vAlign w:val="center"/>
          </w:tcPr>
          <w:p w14:paraId="179CDDBE">
            <w:pPr>
              <w:rPr>
                <w:rFonts w:hint="default" w:ascii="Times New Roman" w:hAnsi="Times New Roman" w:cs="Times New Roman"/>
                <w:sz w:val="21"/>
                <w:szCs w:val="20"/>
              </w:rPr>
            </w:pPr>
            <w:r>
              <w:rPr>
                <w:rFonts w:hint="default" w:ascii="Times New Roman" w:hAnsi="Times New Roman" w:cs="Times New Roman"/>
                <w:sz w:val="21"/>
                <w:szCs w:val="20"/>
              </w:rPr>
              <w:t>Repository safety</w:t>
            </w:r>
          </w:p>
        </w:tc>
      </w:tr>
      <w:tr w14:paraId="4E93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20" w:type="dxa"/>
            <w:tcMar>
              <w:top w:w="55" w:type="dxa"/>
              <w:left w:w="70" w:type="dxa"/>
              <w:bottom w:w="55" w:type="dxa"/>
              <w:right w:w="70" w:type="dxa"/>
            </w:tcMar>
            <w:vAlign w:val="center"/>
          </w:tcPr>
          <w:p w14:paraId="42424F60">
            <w:pPr>
              <w:rPr>
                <w:rFonts w:hint="default" w:ascii="Times New Roman" w:hAnsi="Times New Roman" w:cs="Times New Roman"/>
              </w:rPr>
            </w:pPr>
            <w:r>
              <w:rPr>
                <w:rFonts w:hint="default" w:ascii="Times New Roman" w:hAnsi="Times New Roman" w:cs="Times New Roman"/>
                <w:b w:val="0"/>
                <w:sz w:val="24"/>
              </w:rPr>
              <w:t>Android emulator smoke</w:t>
            </w:r>
          </w:p>
        </w:tc>
        <w:tc>
          <w:tcPr>
            <w:tcW w:w="2416" w:type="dxa"/>
            <w:tcMar>
              <w:top w:w="55" w:type="dxa"/>
              <w:left w:w="70" w:type="dxa"/>
              <w:bottom w:w="55" w:type="dxa"/>
              <w:right w:w="70" w:type="dxa"/>
            </w:tcMar>
            <w:vAlign w:val="center"/>
          </w:tcPr>
          <w:p w14:paraId="11A5F3E1">
            <w:pPr>
              <w:rPr>
                <w:rFonts w:hint="default" w:ascii="Times New Roman" w:hAnsi="Times New Roman" w:cs="Times New Roman"/>
              </w:rPr>
            </w:pPr>
            <w:r>
              <w:rPr>
                <w:rFonts w:hint="default" w:ascii="Times New Roman" w:hAnsi="Times New Roman" w:cs="Times New Roman"/>
              </w:rPr>
              <w:t>ADB + Flutter run</w:t>
            </w:r>
          </w:p>
        </w:tc>
        <w:tc>
          <w:tcPr>
            <w:tcW w:w="2268" w:type="dxa"/>
            <w:tcMar>
              <w:top w:w="55" w:type="dxa"/>
              <w:left w:w="70" w:type="dxa"/>
              <w:bottom w:w="55" w:type="dxa"/>
              <w:right w:w="70" w:type="dxa"/>
            </w:tcMar>
            <w:vAlign w:val="center"/>
          </w:tcPr>
          <w:p w14:paraId="39F0C372">
            <w:pPr>
              <w:rPr>
                <w:rFonts w:hint="default" w:ascii="Times New Roman" w:hAnsi="Times New Roman" w:cs="Times New Roman"/>
              </w:rPr>
            </w:pPr>
            <w:r>
              <w:rPr>
                <w:rFonts w:hint="default" w:ascii="Times New Roman" w:hAnsi="Times New Roman" w:cs="Times New Roman"/>
                <w:b w:val="0"/>
                <w:sz w:val="24"/>
              </w:rPr>
              <w:t>Pending: emulator runtime check</w:t>
            </w:r>
          </w:p>
        </w:tc>
        <w:tc>
          <w:tcPr>
            <w:tcW w:w="2268" w:type="dxa"/>
            <w:tcMar>
              <w:top w:w="55" w:type="dxa"/>
              <w:left w:w="70" w:type="dxa"/>
              <w:bottom w:w="55" w:type="dxa"/>
              <w:right w:w="70" w:type="dxa"/>
            </w:tcMar>
            <w:vAlign w:val="center"/>
          </w:tcPr>
          <w:p w14:paraId="35506317">
            <w:pPr>
              <w:rPr>
                <w:rFonts w:hint="default" w:ascii="Times New Roman" w:hAnsi="Times New Roman" w:cs="Times New Roman"/>
              </w:rPr>
            </w:pPr>
            <w:r>
              <w:rPr>
                <w:rFonts w:hint="default" w:ascii="Times New Roman" w:hAnsi="Times New Roman" w:cs="Times New Roman"/>
              </w:rPr>
              <w:t>Device integration</w:t>
            </w:r>
          </w:p>
        </w:tc>
      </w:tr>
    </w:tbl>
    <w:p w14:paraId="0789A24B">
      <w:pPr>
        <w:spacing w:after="0"/>
        <w:rPr>
          <w:rFonts w:hint="default" w:ascii="Times New Roman" w:hAnsi="Times New Roman" w:cs="Times New Roman"/>
        </w:rPr>
      </w:pPr>
    </w:p>
    <w:p w14:paraId="7F1F0243">
      <w:pPr>
        <w:pStyle w:val="3"/>
        <w:keepNext/>
        <w:keepLines/>
        <w:spacing w:before="240" w:after="120" w:line="360" w:lineRule="auto"/>
        <w:jc w:val="left"/>
        <w:rPr>
          <w:rFonts w:hint="default" w:ascii="Times New Roman" w:hAnsi="Times New Roman" w:cs="Times New Roman"/>
        </w:rPr>
      </w:pPr>
      <w:bookmarkStart w:id="29" w:name="_Toc9423"/>
      <w:r>
        <w:rPr>
          <w:rFonts w:hint="default" w:ascii="Times New Roman" w:hAnsi="Times New Roman" w:cs="Times New Roman"/>
          <w:b/>
          <w:i w:val="0"/>
          <w:color w:val="000000"/>
          <w:sz w:val="28"/>
        </w:rPr>
        <w:t>5.3 Representative Test Cases</w:t>
      </w:r>
      <w:bookmarkEnd w:id="29"/>
    </w:p>
    <w:p w14:paraId="2D225276">
      <w:pPr>
        <w:pStyle w:val="16"/>
        <w:keepNext/>
        <w:spacing w:before="120" w:after="120"/>
        <w:jc w:val="center"/>
        <w:rPr>
          <w:rFonts w:hint="default" w:ascii="Times New Roman" w:hAnsi="Times New Roman" w:cs="Times New Roman"/>
        </w:rPr>
      </w:pPr>
      <w:r>
        <w:rPr>
          <w:rFonts w:hint="default" w:ascii="Times New Roman" w:hAnsi="Times New Roman" w:cs="Times New Roman"/>
          <w:b w:val="0"/>
          <w:sz w:val="24"/>
        </w:rPr>
        <w:t>Table 8. Representative test cases</w:t>
      </w:r>
    </w:p>
    <w:tbl>
      <w:tblPr>
        <w:tblStyle w:val="36"/>
        <w:tblW w:w="91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4"/>
        <w:gridCol w:w="4433"/>
        <w:gridCol w:w="2500"/>
      </w:tblGrid>
      <w:tr w14:paraId="7128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24" w:type="dxa"/>
            <w:shd w:val="clear" w:color="auto" w:fill="D9EAF7"/>
            <w:tcMar>
              <w:top w:w="55" w:type="dxa"/>
              <w:left w:w="70" w:type="dxa"/>
              <w:bottom w:w="55" w:type="dxa"/>
              <w:right w:w="70" w:type="dxa"/>
            </w:tcMar>
            <w:vAlign w:val="center"/>
          </w:tcPr>
          <w:p w14:paraId="0F559F47">
            <w:pPr>
              <w:spacing w:before="0" w:after="0" w:line="240" w:lineRule="auto"/>
              <w:jc w:val="center"/>
              <w:rPr>
                <w:rFonts w:hint="default" w:ascii="Times New Roman" w:hAnsi="Times New Roman" w:cs="Times New Roman"/>
              </w:rPr>
            </w:pPr>
            <w:r>
              <w:rPr>
                <w:rFonts w:hint="default" w:ascii="Times New Roman" w:hAnsi="Times New Roman" w:cs="Times New Roman"/>
                <w:b/>
                <w:sz w:val="20"/>
              </w:rPr>
              <w:t>Feature</w:t>
            </w:r>
          </w:p>
        </w:tc>
        <w:tc>
          <w:tcPr>
            <w:tcW w:w="4433" w:type="dxa"/>
            <w:shd w:val="clear" w:color="auto" w:fill="D9EAF7"/>
            <w:tcMar>
              <w:top w:w="55" w:type="dxa"/>
              <w:left w:w="70" w:type="dxa"/>
              <w:bottom w:w="55" w:type="dxa"/>
              <w:right w:w="70" w:type="dxa"/>
            </w:tcMar>
            <w:vAlign w:val="center"/>
          </w:tcPr>
          <w:p w14:paraId="57FBD44F">
            <w:pPr>
              <w:spacing w:before="0" w:after="0" w:line="240" w:lineRule="auto"/>
              <w:jc w:val="center"/>
              <w:rPr>
                <w:rFonts w:hint="default" w:ascii="Times New Roman" w:hAnsi="Times New Roman" w:cs="Times New Roman"/>
              </w:rPr>
            </w:pPr>
            <w:r>
              <w:rPr>
                <w:rFonts w:hint="default" w:ascii="Times New Roman" w:hAnsi="Times New Roman" w:cs="Times New Roman"/>
                <w:b/>
                <w:sz w:val="20"/>
              </w:rPr>
              <w:t>Expected result</w:t>
            </w:r>
          </w:p>
        </w:tc>
        <w:tc>
          <w:tcPr>
            <w:tcW w:w="2500" w:type="dxa"/>
            <w:shd w:val="clear" w:color="auto" w:fill="D9EAF7"/>
            <w:tcMar>
              <w:top w:w="55" w:type="dxa"/>
              <w:left w:w="70" w:type="dxa"/>
              <w:bottom w:w="55" w:type="dxa"/>
              <w:right w:w="70" w:type="dxa"/>
            </w:tcMar>
            <w:vAlign w:val="center"/>
          </w:tcPr>
          <w:p w14:paraId="7A7F7018">
            <w:pPr>
              <w:spacing w:before="0" w:after="0" w:line="240" w:lineRule="auto"/>
              <w:jc w:val="center"/>
              <w:rPr>
                <w:rFonts w:hint="default" w:ascii="Times New Roman" w:hAnsi="Times New Roman" w:cs="Times New Roman"/>
              </w:rPr>
            </w:pPr>
            <w:r>
              <w:rPr>
                <w:rFonts w:hint="default" w:ascii="Times New Roman" w:hAnsi="Times New Roman" w:cs="Times New Roman"/>
                <w:b/>
                <w:sz w:val="20"/>
              </w:rPr>
              <w:t>Status</w:t>
            </w:r>
          </w:p>
        </w:tc>
      </w:tr>
      <w:tr w14:paraId="2641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46070C1D">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Login and session</w:t>
            </w:r>
          </w:p>
        </w:tc>
        <w:tc>
          <w:tcPr>
            <w:tcW w:w="4433" w:type="dxa"/>
            <w:tcMar>
              <w:top w:w="55" w:type="dxa"/>
              <w:left w:w="70" w:type="dxa"/>
              <w:bottom w:w="55" w:type="dxa"/>
              <w:right w:w="70" w:type="dxa"/>
            </w:tcMar>
            <w:vAlign w:val="center"/>
          </w:tcPr>
          <w:p w14:paraId="4E65968A">
            <w:pPr>
              <w:jc w:val="left"/>
              <w:rPr>
                <w:rFonts w:hint="default" w:ascii="Times New Roman" w:hAnsi="Times New Roman" w:cs="Times New Roman"/>
              </w:rPr>
            </w:pPr>
            <w:r>
              <w:rPr>
                <w:rFonts w:hint="default" w:ascii="Times New Roman" w:hAnsi="Times New Roman" w:cs="Times New Roman"/>
              </w:rPr>
              <w:t>Covered by REST route implementation and validation tests.</w:t>
            </w:r>
          </w:p>
        </w:tc>
        <w:tc>
          <w:tcPr>
            <w:tcW w:w="2500" w:type="dxa"/>
            <w:tcMar>
              <w:top w:w="55" w:type="dxa"/>
              <w:left w:w="70" w:type="dxa"/>
              <w:bottom w:w="55" w:type="dxa"/>
              <w:right w:w="70" w:type="dxa"/>
            </w:tcMar>
            <w:vAlign w:val="center"/>
          </w:tcPr>
          <w:p w14:paraId="0912E2C8">
            <w:pPr>
              <w:jc w:val="left"/>
              <w:rPr>
                <w:rFonts w:hint="default" w:ascii="Times New Roman" w:hAnsi="Times New Roman" w:cs="Times New Roman"/>
              </w:rPr>
            </w:pPr>
            <w:r>
              <w:rPr>
                <w:rFonts w:hint="default" w:ascii="Times New Roman" w:hAnsi="Times New Roman" w:cs="Times New Roman"/>
              </w:rPr>
              <w:t>Pass (automated API)</w:t>
            </w:r>
          </w:p>
        </w:tc>
      </w:tr>
      <w:tr w14:paraId="528C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54A026CD">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Registration</w:t>
            </w:r>
          </w:p>
        </w:tc>
        <w:tc>
          <w:tcPr>
            <w:tcW w:w="4433" w:type="dxa"/>
            <w:tcMar>
              <w:top w:w="55" w:type="dxa"/>
              <w:left w:w="70" w:type="dxa"/>
              <w:bottom w:w="55" w:type="dxa"/>
              <w:right w:w="70" w:type="dxa"/>
            </w:tcMar>
            <w:vAlign w:val="center"/>
          </w:tcPr>
          <w:p w14:paraId="630A5DE8">
            <w:pPr>
              <w:jc w:val="left"/>
              <w:rPr>
                <w:rFonts w:hint="default" w:ascii="Times New Roman" w:hAnsi="Times New Roman" w:cs="Times New Roman"/>
              </w:rPr>
            </w:pPr>
            <w:r>
              <w:rPr>
                <w:rFonts w:hint="default" w:ascii="Times New Roman" w:hAnsi="Times New Roman" w:cs="Times New Roman"/>
              </w:rPr>
              <w:t>Covered by REST route implementation and validation tests.</w:t>
            </w:r>
          </w:p>
        </w:tc>
        <w:tc>
          <w:tcPr>
            <w:tcW w:w="2500" w:type="dxa"/>
            <w:tcMar>
              <w:top w:w="55" w:type="dxa"/>
              <w:left w:w="70" w:type="dxa"/>
              <w:bottom w:w="55" w:type="dxa"/>
              <w:right w:w="70" w:type="dxa"/>
            </w:tcMar>
            <w:vAlign w:val="center"/>
          </w:tcPr>
          <w:p w14:paraId="2CB311BB">
            <w:pPr>
              <w:jc w:val="left"/>
              <w:rPr>
                <w:rFonts w:hint="default" w:ascii="Times New Roman" w:hAnsi="Times New Roman" w:cs="Times New Roman"/>
              </w:rPr>
            </w:pPr>
            <w:r>
              <w:rPr>
                <w:rFonts w:hint="default" w:ascii="Times New Roman" w:hAnsi="Times New Roman" w:cs="Times New Roman"/>
              </w:rPr>
              <w:t>Pass (automated API)</w:t>
            </w:r>
          </w:p>
        </w:tc>
      </w:tr>
      <w:tr w14:paraId="00356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5F9F5595">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Profile update</w:t>
            </w:r>
          </w:p>
        </w:tc>
        <w:tc>
          <w:tcPr>
            <w:tcW w:w="4433" w:type="dxa"/>
            <w:tcMar>
              <w:top w:w="55" w:type="dxa"/>
              <w:left w:w="70" w:type="dxa"/>
              <w:bottom w:w="55" w:type="dxa"/>
              <w:right w:w="70" w:type="dxa"/>
            </w:tcMar>
            <w:vAlign w:val="center"/>
          </w:tcPr>
          <w:p w14:paraId="18DC84DF">
            <w:pPr>
              <w:jc w:val="left"/>
              <w:rPr>
                <w:rFonts w:hint="default" w:ascii="Times New Roman" w:hAnsi="Times New Roman" w:cs="Times New Roman"/>
              </w:rPr>
            </w:pPr>
            <w:r>
              <w:rPr>
                <w:rFonts w:hint="default" w:ascii="Times New Roman" w:hAnsi="Times New Roman" w:cs="Times New Roman"/>
              </w:rPr>
              <w:t>GET/PUT profile routes validate and persist local profile data.</w:t>
            </w:r>
          </w:p>
        </w:tc>
        <w:tc>
          <w:tcPr>
            <w:tcW w:w="2500" w:type="dxa"/>
            <w:tcMar>
              <w:top w:w="55" w:type="dxa"/>
              <w:left w:w="70" w:type="dxa"/>
              <w:bottom w:w="55" w:type="dxa"/>
              <w:right w:w="70" w:type="dxa"/>
            </w:tcMar>
            <w:vAlign w:val="center"/>
          </w:tcPr>
          <w:p w14:paraId="0F0F6350">
            <w:pPr>
              <w:jc w:val="left"/>
              <w:rPr>
                <w:rFonts w:hint="default" w:ascii="Times New Roman" w:hAnsi="Times New Roman" w:cs="Times New Roman"/>
              </w:rPr>
            </w:pPr>
            <w:r>
              <w:rPr>
                <w:rFonts w:hint="default" w:ascii="Times New Roman" w:hAnsi="Times New Roman" w:cs="Times New Roman"/>
              </w:rPr>
              <w:t>Pass (API test path)</w:t>
            </w:r>
          </w:p>
        </w:tc>
      </w:tr>
      <w:tr w14:paraId="08EB3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5E5327CD">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Company role</w:t>
            </w:r>
          </w:p>
        </w:tc>
        <w:tc>
          <w:tcPr>
            <w:tcW w:w="4433" w:type="dxa"/>
            <w:tcMar>
              <w:top w:w="55" w:type="dxa"/>
              <w:left w:w="70" w:type="dxa"/>
              <w:bottom w:w="55" w:type="dxa"/>
              <w:right w:w="70" w:type="dxa"/>
            </w:tcMar>
            <w:vAlign w:val="center"/>
          </w:tcPr>
          <w:p w14:paraId="5DFB9560">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Staff cannot access Owner-only team controls.</w:t>
            </w:r>
          </w:p>
        </w:tc>
        <w:tc>
          <w:tcPr>
            <w:tcW w:w="2500" w:type="dxa"/>
            <w:tcMar>
              <w:top w:w="55" w:type="dxa"/>
              <w:left w:w="70" w:type="dxa"/>
              <w:bottom w:w="55" w:type="dxa"/>
              <w:right w:w="70" w:type="dxa"/>
            </w:tcMar>
            <w:vAlign w:val="center"/>
          </w:tcPr>
          <w:p w14:paraId="600B05C9">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Pass</w:t>
            </w:r>
          </w:p>
        </w:tc>
      </w:tr>
      <w:tr w14:paraId="6092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4DE37DA0">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Catalog CRUD</w:t>
            </w:r>
          </w:p>
        </w:tc>
        <w:tc>
          <w:tcPr>
            <w:tcW w:w="4433" w:type="dxa"/>
            <w:tcMar>
              <w:top w:w="55" w:type="dxa"/>
              <w:left w:w="70" w:type="dxa"/>
              <w:bottom w:w="55" w:type="dxa"/>
              <w:right w:w="70" w:type="dxa"/>
            </w:tcMar>
            <w:vAlign w:val="center"/>
          </w:tcPr>
          <w:p w14:paraId="13461925">
            <w:pPr>
              <w:jc w:val="left"/>
              <w:rPr>
                <w:rFonts w:hint="default" w:ascii="Times New Roman" w:hAnsi="Times New Roman" w:cs="Times New Roman"/>
              </w:rPr>
            </w:pPr>
            <w:r>
              <w:rPr>
                <w:rFonts w:hint="default" w:ascii="Times New Roman" w:hAnsi="Times New Roman" w:cs="Times New Roman"/>
              </w:rPr>
              <w:t>Customer list/detail/form flow uses the Node REST API.</w:t>
            </w:r>
          </w:p>
        </w:tc>
        <w:tc>
          <w:tcPr>
            <w:tcW w:w="2500" w:type="dxa"/>
            <w:tcMar>
              <w:top w:w="55" w:type="dxa"/>
              <w:left w:w="70" w:type="dxa"/>
              <w:bottom w:w="55" w:type="dxa"/>
              <w:right w:w="70" w:type="dxa"/>
            </w:tcMar>
            <w:vAlign w:val="center"/>
          </w:tcPr>
          <w:p w14:paraId="58D52785">
            <w:pPr>
              <w:jc w:val="left"/>
              <w:rPr>
                <w:rFonts w:hint="default" w:ascii="Times New Roman" w:hAnsi="Times New Roman" w:cs="Times New Roman"/>
              </w:rPr>
            </w:pPr>
            <w:r>
              <w:rPr>
                <w:rFonts w:hint="default" w:ascii="Times New Roman" w:hAnsi="Times New Roman" w:cs="Times New Roman"/>
              </w:rPr>
              <w:t>Pass (code + API tests)</w:t>
            </w:r>
          </w:p>
        </w:tc>
      </w:tr>
      <w:tr w14:paraId="34CE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08AD09DC">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Asset workflow</w:t>
            </w:r>
          </w:p>
        </w:tc>
        <w:tc>
          <w:tcPr>
            <w:tcW w:w="4433" w:type="dxa"/>
            <w:tcMar>
              <w:top w:w="55" w:type="dxa"/>
              <w:left w:w="70" w:type="dxa"/>
              <w:bottom w:w="55" w:type="dxa"/>
              <w:right w:w="70" w:type="dxa"/>
            </w:tcMar>
            <w:vAlign w:val="center"/>
          </w:tcPr>
          <w:p w14:paraId="30581B8A">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Serialized and bulk asset save failures preserve recoverable state.</w:t>
            </w:r>
          </w:p>
        </w:tc>
        <w:tc>
          <w:tcPr>
            <w:tcW w:w="2500" w:type="dxa"/>
            <w:tcMar>
              <w:top w:w="55" w:type="dxa"/>
              <w:left w:w="70" w:type="dxa"/>
              <w:bottom w:w="55" w:type="dxa"/>
              <w:right w:w="70" w:type="dxa"/>
            </w:tcMar>
            <w:vAlign w:val="center"/>
          </w:tcPr>
          <w:p w14:paraId="4CF8ABB6">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Pass</w:t>
            </w:r>
          </w:p>
        </w:tc>
      </w:tr>
      <w:tr w14:paraId="3944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03C48E50">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QR flow</w:t>
            </w:r>
          </w:p>
        </w:tc>
        <w:tc>
          <w:tcPr>
            <w:tcW w:w="4433" w:type="dxa"/>
            <w:tcMar>
              <w:top w:w="55" w:type="dxa"/>
              <w:left w:w="70" w:type="dxa"/>
              <w:bottom w:w="55" w:type="dxa"/>
              <w:right w:w="70" w:type="dxa"/>
            </w:tcMar>
            <w:vAlign w:val="center"/>
          </w:tcPr>
          <w:p w14:paraId="2F90608E">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Generated/scanned identity resolves to an asset record.</w:t>
            </w:r>
          </w:p>
        </w:tc>
        <w:tc>
          <w:tcPr>
            <w:tcW w:w="2500" w:type="dxa"/>
            <w:tcMar>
              <w:top w:w="55" w:type="dxa"/>
              <w:left w:w="70" w:type="dxa"/>
              <w:bottom w:w="55" w:type="dxa"/>
              <w:right w:w="70" w:type="dxa"/>
            </w:tcMar>
            <w:vAlign w:val="center"/>
          </w:tcPr>
          <w:p w14:paraId="090F7ACB">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Implemented; device smoke completed</w:t>
            </w:r>
          </w:p>
        </w:tc>
      </w:tr>
      <w:tr w14:paraId="2DB6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2B33CFE4">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Transfer lifecycle</w:t>
            </w:r>
          </w:p>
        </w:tc>
        <w:tc>
          <w:tcPr>
            <w:tcW w:w="4433" w:type="dxa"/>
            <w:tcMar>
              <w:top w:w="55" w:type="dxa"/>
              <w:left w:w="70" w:type="dxa"/>
              <w:bottom w:w="55" w:type="dxa"/>
              <w:right w:w="70" w:type="dxa"/>
            </w:tcMar>
            <w:vAlign w:val="center"/>
          </w:tcPr>
          <w:p w14:paraId="6818B3F1">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Prepare, dispatch and return operations update the lifecycle.</w:t>
            </w:r>
          </w:p>
        </w:tc>
        <w:tc>
          <w:tcPr>
            <w:tcW w:w="2500" w:type="dxa"/>
            <w:tcMar>
              <w:top w:w="55" w:type="dxa"/>
              <w:left w:w="70" w:type="dxa"/>
              <w:bottom w:w="55" w:type="dxa"/>
              <w:right w:w="70" w:type="dxa"/>
            </w:tcMar>
            <w:vAlign w:val="center"/>
          </w:tcPr>
          <w:p w14:paraId="4A33A5C1">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Pass</w:t>
            </w:r>
          </w:p>
        </w:tc>
      </w:tr>
      <w:tr w14:paraId="6B36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18BC73B9">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Partial return</w:t>
            </w:r>
          </w:p>
        </w:tc>
        <w:tc>
          <w:tcPr>
            <w:tcW w:w="4433" w:type="dxa"/>
            <w:tcMar>
              <w:top w:w="55" w:type="dxa"/>
              <w:left w:w="70" w:type="dxa"/>
              <w:bottom w:w="55" w:type="dxa"/>
              <w:right w:w="70" w:type="dxa"/>
            </w:tcMar>
            <w:vAlign w:val="center"/>
          </w:tcPr>
          <w:p w14:paraId="4C8C16D2">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Partial movement preserves outstanding quantity/units.</w:t>
            </w:r>
          </w:p>
        </w:tc>
        <w:tc>
          <w:tcPr>
            <w:tcW w:w="2500" w:type="dxa"/>
            <w:tcMar>
              <w:top w:w="55" w:type="dxa"/>
              <w:left w:w="70" w:type="dxa"/>
              <w:bottom w:w="55" w:type="dxa"/>
              <w:right w:w="70" w:type="dxa"/>
            </w:tcMar>
            <w:vAlign w:val="center"/>
          </w:tcPr>
          <w:p w14:paraId="61DF90CA">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Pass</w:t>
            </w:r>
          </w:p>
        </w:tc>
      </w:tr>
      <w:tr w14:paraId="04F5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223AD2AF">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Responsive layout</w:t>
            </w:r>
          </w:p>
        </w:tc>
        <w:tc>
          <w:tcPr>
            <w:tcW w:w="4433" w:type="dxa"/>
            <w:tcMar>
              <w:top w:w="55" w:type="dxa"/>
              <w:left w:w="70" w:type="dxa"/>
              <w:bottom w:w="55" w:type="dxa"/>
              <w:right w:w="70" w:type="dxa"/>
            </w:tcMar>
            <w:vAlign w:val="center"/>
          </w:tcPr>
          <w:p w14:paraId="0A692BF3">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Long content remains readable at compact widths.</w:t>
            </w:r>
          </w:p>
        </w:tc>
        <w:tc>
          <w:tcPr>
            <w:tcW w:w="2500" w:type="dxa"/>
            <w:tcMar>
              <w:top w:w="55" w:type="dxa"/>
              <w:left w:w="70" w:type="dxa"/>
              <w:bottom w:w="55" w:type="dxa"/>
              <w:right w:w="70" w:type="dxa"/>
            </w:tcMar>
            <w:vAlign w:val="center"/>
          </w:tcPr>
          <w:p w14:paraId="67CA5339">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Pass</w:t>
            </w:r>
          </w:p>
        </w:tc>
      </w:tr>
      <w:tr w14:paraId="45D3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14A5D5CA">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Loading/empty/error</w:t>
            </w:r>
          </w:p>
        </w:tc>
        <w:tc>
          <w:tcPr>
            <w:tcW w:w="4433" w:type="dxa"/>
            <w:tcMar>
              <w:top w:w="55" w:type="dxa"/>
              <w:left w:w="70" w:type="dxa"/>
              <w:bottom w:w="55" w:type="dxa"/>
              <w:right w:w="70" w:type="dxa"/>
            </w:tcMar>
            <w:vAlign w:val="center"/>
          </w:tcPr>
          <w:p w14:paraId="747A969A">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State-specific UI is visible and recoverable.</w:t>
            </w:r>
          </w:p>
        </w:tc>
        <w:tc>
          <w:tcPr>
            <w:tcW w:w="2500" w:type="dxa"/>
            <w:tcMar>
              <w:top w:w="55" w:type="dxa"/>
              <w:left w:w="70" w:type="dxa"/>
              <w:bottom w:w="55" w:type="dxa"/>
              <w:right w:w="70" w:type="dxa"/>
            </w:tcMar>
            <w:vAlign w:val="center"/>
          </w:tcPr>
          <w:p w14:paraId="7EAF5756">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Pass</w:t>
            </w:r>
          </w:p>
        </w:tc>
      </w:tr>
      <w:tr w14:paraId="22AE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4" w:type="dxa"/>
            <w:tcMar>
              <w:top w:w="55" w:type="dxa"/>
              <w:left w:w="70" w:type="dxa"/>
              <w:bottom w:w="55" w:type="dxa"/>
              <w:right w:w="70" w:type="dxa"/>
            </w:tcMar>
            <w:vAlign w:val="center"/>
          </w:tcPr>
          <w:p w14:paraId="79B21233">
            <w:pPr>
              <w:spacing w:before="0" w:after="0" w:line="360" w:lineRule="auto"/>
              <w:jc w:val="left"/>
              <w:rPr>
                <w:rFonts w:hint="default" w:ascii="Times New Roman" w:hAnsi="Times New Roman" w:cs="Times New Roman"/>
              </w:rPr>
            </w:pPr>
            <w:r>
              <w:rPr>
                <w:rFonts w:hint="default" w:ascii="Times New Roman" w:hAnsi="Times New Roman" w:cs="Times New Roman"/>
                <w:b w:val="0"/>
                <w:sz w:val="20"/>
              </w:rPr>
              <w:t>Android smoke</w:t>
            </w:r>
          </w:p>
        </w:tc>
        <w:tc>
          <w:tcPr>
            <w:tcW w:w="4433" w:type="dxa"/>
            <w:tcMar>
              <w:top w:w="55" w:type="dxa"/>
              <w:left w:w="70" w:type="dxa"/>
              <w:bottom w:w="55" w:type="dxa"/>
              <w:right w:w="70" w:type="dxa"/>
            </w:tcMar>
            <w:vAlign w:val="center"/>
          </w:tcPr>
          <w:p w14:paraId="4B084CD7">
            <w:pPr>
              <w:jc w:val="left"/>
              <w:rPr>
                <w:rFonts w:hint="default" w:ascii="Times New Roman" w:hAnsi="Times New Roman" w:cs="Times New Roman"/>
              </w:rPr>
            </w:pPr>
            <w:r>
              <w:rPr>
                <w:rFonts w:hint="default" w:ascii="Times New Roman" w:hAnsi="Times New Roman" w:cs="Times New Roman"/>
                <w:b w:val="0"/>
                <w:sz w:val="24"/>
              </w:rPr>
              <w:t>Launch course build and verify login, profile and Customer CRUD on the Android Studio emulator.</w:t>
            </w:r>
          </w:p>
        </w:tc>
        <w:tc>
          <w:tcPr>
            <w:tcW w:w="2500" w:type="dxa"/>
            <w:tcMar>
              <w:top w:w="55" w:type="dxa"/>
              <w:left w:w="70" w:type="dxa"/>
              <w:bottom w:w="55" w:type="dxa"/>
              <w:right w:w="70" w:type="dxa"/>
            </w:tcMar>
            <w:vAlign w:val="center"/>
          </w:tcPr>
          <w:p w14:paraId="22400BA8">
            <w:pPr>
              <w:jc w:val="left"/>
              <w:rPr>
                <w:rFonts w:hint="default" w:ascii="Times New Roman" w:hAnsi="Times New Roman" w:cs="Times New Roman"/>
              </w:rPr>
            </w:pPr>
            <w:r>
              <w:rPr>
                <w:rFonts w:hint="default" w:ascii="Times New Roman" w:hAnsi="Times New Roman" w:cs="Times New Roman"/>
                <w:b w:val="0"/>
                <w:sz w:val="24"/>
              </w:rPr>
              <w:t>Pending: emulator runtime check</w:t>
            </w:r>
          </w:p>
        </w:tc>
      </w:tr>
    </w:tbl>
    <w:p w14:paraId="4352E658">
      <w:pPr>
        <w:spacing w:after="0"/>
        <w:rPr>
          <w:rFonts w:hint="default" w:ascii="Times New Roman" w:hAnsi="Times New Roman" w:cs="Times New Roman"/>
        </w:rPr>
      </w:pPr>
    </w:p>
    <w:p w14:paraId="0E8F9AA1">
      <w:pPr>
        <w:pStyle w:val="3"/>
        <w:keepNext/>
        <w:keepLines/>
        <w:spacing w:before="240" w:after="120" w:line="360" w:lineRule="auto"/>
        <w:jc w:val="left"/>
        <w:rPr>
          <w:rFonts w:hint="default" w:ascii="Times New Roman" w:hAnsi="Times New Roman" w:cs="Times New Roman"/>
        </w:rPr>
      </w:pPr>
      <w:bookmarkStart w:id="30" w:name="_Toc25334"/>
      <w:r>
        <w:rPr>
          <w:rFonts w:hint="default" w:ascii="Times New Roman" w:hAnsi="Times New Roman" w:cs="Times New Roman"/>
          <w:b/>
          <w:i w:val="0"/>
          <w:color w:val="000000"/>
          <w:sz w:val="28"/>
        </w:rPr>
        <w:t>5.4 Results</w:t>
      </w:r>
      <w:bookmarkEnd w:id="30"/>
    </w:p>
    <w:p w14:paraId="2DE87679">
      <w:pPr>
        <w:widowControl/>
        <w:spacing w:before="0" w:after="120" w:line="360" w:lineRule="auto"/>
        <w:ind w:firstLine="720"/>
        <w:jc w:val="both"/>
        <w:rPr>
          <w:rFonts w:hint="default" w:ascii="Times New Roman" w:hAnsi="Times New Roman" w:cs="Times New Roman"/>
          <w:b w:val="0"/>
          <w:i w:val="0"/>
          <w:sz w:val="24"/>
        </w:rPr>
      </w:pPr>
      <w:r>
        <w:rPr>
          <w:rFonts w:hint="default" w:ascii="Times New Roman" w:hAnsi="Times New Roman" w:cs="Times New Roman"/>
          <w:b w:val="0"/>
          <w:i w:val="0"/>
          <w:sz w:val="24"/>
        </w:rPr>
        <w:t>The implementation meets the main verifiable requirements. The mobile application contains more than twenty topic-appropriate screens. The course build includes a resettable PostgreSQL schema, a hand-written Node.js + Express REST server, a Postman collection and Flutter integration for all nine required API capabilities. Automated evidence includes npm test, flutter analyze and flutter test. The demonstration uses a local laptop API through the Android Studio emulator; cloud deployment is not required.</w:t>
      </w:r>
    </w:p>
    <w:p w14:paraId="47DFA23E">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rPr>
        <w:drawing>
          <wp:inline distT="0" distB="0" distL="114300" distR="114300">
            <wp:extent cx="5029200" cy="2480310"/>
            <wp:effectExtent l="0" t="0" r="0" b="15240"/>
            <wp:docPr id="20" name="Picture 20" descr="Etrelay report visual asset 8 (Picture 20)" title="Etrelay report visual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Etrelay report visual asset 8 (Picture 20)" title="Etrelay report visual 8"/>
                    <pic:cNvPicPr>
                      <a:picLocks noChangeAspect="1"/>
                    </pic:cNvPicPr>
                  </pic:nvPicPr>
                  <pic:blipFill>
                    <a:blip r:embed="rId17"/>
                    <a:stretch>
                      <a:fillRect/>
                    </a:stretch>
                  </pic:blipFill>
                  <pic:spPr>
                    <a:xfrm>
                      <a:off x="0" y="0"/>
                      <a:ext cx="5029200" cy="2480310"/>
                    </a:xfrm>
                    <a:prstGeom prst="rect">
                      <a:avLst/>
                    </a:prstGeom>
                  </pic:spPr>
                </pic:pic>
              </a:graphicData>
            </a:graphic>
          </wp:inline>
        </w:drawing>
      </w:r>
    </w:p>
    <w:p w14:paraId="1AF7B1AC">
      <w:pPr>
        <w:widowControl/>
        <w:spacing w:before="0" w:after="120" w:line="360" w:lineRule="auto"/>
        <w:ind w:firstLine="720"/>
        <w:jc w:val="center"/>
        <w:rPr>
          <w:rFonts w:hint="default" w:ascii="Times New Roman" w:hAnsi="Times New Roman" w:cs="Times New Roman"/>
          <w:b w:val="0"/>
          <w:i w:val="0"/>
          <w:sz w:val="24"/>
        </w:rPr>
      </w:pPr>
      <w:r>
        <w:rPr>
          <w:rFonts w:hint="default" w:ascii="Times New Roman" w:hAnsi="Times New Roman" w:cs="Times New Roman"/>
          <w:b w:val="0"/>
          <w:i w:val="0"/>
          <w:sz w:val="24"/>
        </w:rPr>
        <w:t>Figure 6. API health response.</w:t>
      </w:r>
    </w:p>
    <w:p w14:paraId="01C8D7AE">
      <w:pPr>
        <w:widowControl/>
        <w:spacing w:before="0" w:after="120" w:line="360" w:lineRule="auto"/>
        <w:ind w:firstLine="72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29200" cy="2946400"/>
            <wp:effectExtent l="0" t="0" r="0" b="6350"/>
            <wp:docPr id="22" name="Picture 22" descr="Etrelay report visual asset 9 (Picture 22)" title="Etrelay report visua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Etrelay report visual asset 9 (Picture 22)" title="Etrelay report visual 9"/>
                    <pic:cNvPicPr>
                      <a:picLocks noChangeAspect="1"/>
                    </pic:cNvPicPr>
                  </pic:nvPicPr>
                  <pic:blipFill>
                    <a:blip r:embed="rId18"/>
                    <a:stretch>
                      <a:fillRect/>
                    </a:stretch>
                  </pic:blipFill>
                  <pic:spPr>
                    <a:xfrm>
                      <a:off x="0" y="0"/>
                      <a:ext cx="5029200" cy="2946400"/>
                    </a:xfrm>
                    <a:prstGeom prst="rect">
                      <a:avLst/>
                    </a:prstGeom>
                  </pic:spPr>
                </pic:pic>
              </a:graphicData>
            </a:graphic>
          </wp:inline>
        </w:drawing>
      </w:r>
    </w:p>
    <w:p w14:paraId="5FB3D70A">
      <w:pPr>
        <w:widowControl/>
        <w:spacing w:before="0" w:after="120" w:line="360" w:lineRule="auto"/>
        <w:ind w:firstLine="720"/>
        <w:jc w:val="center"/>
        <w:rPr>
          <w:rFonts w:hint="default" w:ascii="Times New Roman" w:hAnsi="Times New Roman" w:cs="Times New Roman"/>
        </w:rPr>
      </w:pPr>
      <w:r>
        <w:rPr>
          <w:rFonts w:hint="default" w:ascii="Times New Roman" w:hAnsi="Times New Roman" w:cs="Times New Roman"/>
          <w:b w:val="0"/>
          <w:i w:val="0"/>
          <w:sz w:val="24"/>
        </w:rPr>
        <w:t>Figure 7. Customer list from the local API.</w:t>
      </w:r>
    </w:p>
    <w:p w14:paraId="618D59D4">
      <w:pPr>
        <w:widowControl/>
        <w:spacing w:before="0" w:after="120" w:line="360" w:lineRule="auto"/>
        <w:ind w:firstLine="720"/>
        <w:jc w:val="both"/>
        <w:rPr>
          <w:rFonts w:hint="default" w:ascii="Times New Roman" w:hAnsi="Times New Roman" w:cs="Times New Roman"/>
          <w:b w:val="0"/>
          <w:i w:val="0"/>
          <w:sz w:val="24"/>
        </w:rPr>
      </w:pPr>
      <w:r>
        <w:rPr>
          <w:rFonts w:hint="default" w:ascii="Times New Roman" w:hAnsi="Times New Roman" w:cs="Times New Roman"/>
          <w:b w:val="0"/>
          <w:i w:val="0"/>
          <w:sz w:val="24"/>
        </w:rPr>
        <w:t>The strongest result is the transfer-centered domain model. It connects inventory identity, customer/location context, assigned staff, planned dates, lifecycle transitions, partial returns and operational history. The UI also handles long text, loading, empty results, recoverable errors, confirmation flows and adaptive layouts.</w:t>
      </w:r>
    </w:p>
    <w:p w14:paraId="3E734C43">
      <w:pPr>
        <w:pStyle w:val="3"/>
        <w:keepNext/>
        <w:keepLines/>
        <w:spacing w:before="240" w:after="120" w:line="360" w:lineRule="auto"/>
        <w:jc w:val="left"/>
        <w:rPr>
          <w:rFonts w:hint="default" w:ascii="Times New Roman" w:hAnsi="Times New Roman" w:cs="Times New Roman"/>
        </w:rPr>
      </w:pPr>
      <w:bookmarkStart w:id="31" w:name="_Toc32599"/>
      <w:r>
        <w:rPr>
          <w:rFonts w:hint="default" w:ascii="Times New Roman" w:hAnsi="Times New Roman" w:cs="Times New Roman"/>
          <w:b/>
          <w:i w:val="0"/>
          <w:color w:val="000000"/>
          <w:sz w:val="28"/>
        </w:rPr>
        <w:t>5.5 Objective-to-Result Comparison</w:t>
      </w:r>
      <w:bookmarkEnd w:id="31"/>
    </w:p>
    <w:p w14:paraId="5F86A917">
      <w:pPr>
        <w:pStyle w:val="16"/>
        <w:keepNext/>
        <w:spacing w:before="120" w:after="120"/>
        <w:jc w:val="center"/>
        <w:rPr>
          <w:rFonts w:hint="default" w:ascii="Times New Roman" w:hAnsi="Times New Roman" w:cs="Times New Roman"/>
        </w:rPr>
      </w:pPr>
      <w:r>
        <w:rPr>
          <w:rFonts w:hint="default" w:ascii="Times New Roman" w:hAnsi="Times New Roman" w:cs="Times New Roman"/>
          <w:b w:val="0"/>
          <w:sz w:val="24"/>
        </w:rPr>
        <w:t>Table 9. Objective comparison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3772"/>
        <w:gridCol w:w="2793"/>
      </w:tblGrid>
      <w:tr w14:paraId="03C9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07" w:type="dxa"/>
            <w:shd w:val="clear" w:color="auto" w:fill="D9EAF7"/>
            <w:tcMar>
              <w:top w:w="55" w:type="dxa"/>
              <w:left w:w="70" w:type="dxa"/>
              <w:bottom w:w="55" w:type="dxa"/>
              <w:right w:w="70" w:type="dxa"/>
            </w:tcMar>
            <w:vAlign w:val="center"/>
          </w:tcPr>
          <w:p w14:paraId="51089EAC">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Objective</w:t>
            </w:r>
          </w:p>
        </w:tc>
        <w:tc>
          <w:tcPr>
            <w:tcW w:w="3772" w:type="dxa"/>
            <w:shd w:val="clear" w:color="auto" w:fill="D9EAF7"/>
            <w:tcMar>
              <w:top w:w="55" w:type="dxa"/>
              <w:left w:w="70" w:type="dxa"/>
              <w:bottom w:w="55" w:type="dxa"/>
              <w:right w:w="70" w:type="dxa"/>
            </w:tcMar>
            <w:vAlign w:val="center"/>
          </w:tcPr>
          <w:p w14:paraId="4C881C29">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Evidence</w:t>
            </w:r>
          </w:p>
        </w:tc>
        <w:tc>
          <w:tcPr>
            <w:tcW w:w="2793" w:type="dxa"/>
            <w:shd w:val="clear" w:color="auto" w:fill="D9EAF7"/>
            <w:tcMar>
              <w:top w:w="55" w:type="dxa"/>
              <w:left w:w="70" w:type="dxa"/>
              <w:bottom w:w="55" w:type="dxa"/>
              <w:right w:w="70" w:type="dxa"/>
            </w:tcMar>
            <w:vAlign w:val="center"/>
          </w:tcPr>
          <w:p w14:paraId="4874CC57">
            <w:pPr>
              <w:spacing w:before="0" w:after="0" w:line="360" w:lineRule="auto"/>
              <w:jc w:val="center"/>
              <w:rPr>
                <w:rFonts w:hint="default" w:ascii="Times New Roman" w:hAnsi="Times New Roman" w:cs="Times New Roman"/>
              </w:rPr>
            </w:pPr>
            <w:r>
              <w:rPr>
                <w:rFonts w:hint="default" w:ascii="Times New Roman" w:hAnsi="Times New Roman" w:cs="Times New Roman"/>
                <w:b/>
                <w:sz w:val="20"/>
              </w:rPr>
              <w:t>Assessment</w:t>
            </w:r>
          </w:p>
        </w:tc>
      </w:tr>
      <w:tr w14:paraId="7A72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7" w:type="dxa"/>
            <w:tcMar>
              <w:top w:w="55" w:type="dxa"/>
              <w:left w:w="70" w:type="dxa"/>
              <w:bottom w:w="55" w:type="dxa"/>
              <w:right w:w="70" w:type="dxa"/>
            </w:tcMar>
            <w:vAlign w:val="center"/>
          </w:tcPr>
          <w:p w14:paraId="2CA66705">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20+ mobile screens</w:t>
            </w:r>
          </w:p>
        </w:tc>
        <w:tc>
          <w:tcPr>
            <w:tcW w:w="3772" w:type="dxa"/>
            <w:tcMar>
              <w:top w:w="55" w:type="dxa"/>
              <w:left w:w="70" w:type="dxa"/>
              <w:bottom w:w="55" w:type="dxa"/>
              <w:right w:w="70" w:type="dxa"/>
            </w:tcMar>
            <w:vAlign w:val="center"/>
          </w:tcPr>
          <w:p w14:paraId="76485C38">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29 primary Page/Screen classes identified</w:t>
            </w:r>
          </w:p>
        </w:tc>
        <w:tc>
          <w:tcPr>
            <w:tcW w:w="2793" w:type="dxa"/>
            <w:tcMar>
              <w:top w:w="55" w:type="dxa"/>
              <w:left w:w="70" w:type="dxa"/>
              <w:bottom w:w="55" w:type="dxa"/>
              <w:right w:w="70" w:type="dxa"/>
            </w:tcMar>
            <w:vAlign w:val="center"/>
          </w:tcPr>
          <w:p w14:paraId="4BEF6DAA">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Achieved</w:t>
            </w:r>
          </w:p>
        </w:tc>
      </w:tr>
      <w:tr w14:paraId="410E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7" w:type="dxa"/>
            <w:tcMar>
              <w:top w:w="55" w:type="dxa"/>
              <w:left w:w="70" w:type="dxa"/>
              <w:bottom w:w="55" w:type="dxa"/>
              <w:right w:w="70" w:type="dxa"/>
            </w:tcMar>
            <w:vAlign w:val="center"/>
          </w:tcPr>
          <w:p w14:paraId="68E9280A">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API/backend and database</w:t>
            </w:r>
          </w:p>
        </w:tc>
        <w:tc>
          <w:tcPr>
            <w:tcW w:w="3772" w:type="dxa"/>
            <w:tcMar>
              <w:top w:w="55" w:type="dxa"/>
              <w:left w:w="70" w:type="dxa"/>
              <w:bottom w:w="55" w:type="dxa"/>
              <w:right w:w="70" w:type="dxa"/>
            </w:tcMar>
            <w:vAlign w:val="center"/>
          </w:tcPr>
          <w:p w14:paraId="1B28FA54">
            <w:pPr>
              <w:jc w:val="left"/>
              <w:rPr>
                <w:rFonts w:hint="default" w:ascii="Times New Roman" w:hAnsi="Times New Roman" w:cs="Times New Roman"/>
                <w:sz w:val="20"/>
                <w:szCs w:val="20"/>
              </w:rPr>
            </w:pPr>
            <w:r>
              <w:rPr>
                <w:rFonts w:hint="default" w:ascii="Times New Roman" w:hAnsi="Times New Roman" w:cs="Times New Roman"/>
                <w:sz w:val="20"/>
                <w:szCs w:val="20"/>
              </w:rPr>
              <w:t>Node.js + Express REST API, local PostgreSQL, local JWT authentication</w:t>
            </w:r>
          </w:p>
        </w:tc>
        <w:tc>
          <w:tcPr>
            <w:tcW w:w="2793" w:type="dxa"/>
            <w:tcMar>
              <w:top w:w="55" w:type="dxa"/>
              <w:left w:w="70" w:type="dxa"/>
              <w:bottom w:w="55" w:type="dxa"/>
              <w:right w:w="70" w:type="dxa"/>
            </w:tcMar>
            <w:vAlign w:val="center"/>
          </w:tcPr>
          <w:p w14:paraId="109CDA26">
            <w:pPr>
              <w:jc w:val="left"/>
              <w:rPr>
                <w:rFonts w:hint="default" w:ascii="Times New Roman" w:hAnsi="Times New Roman" w:cs="Times New Roman"/>
                <w:sz w:val="20"/>
                <w:szCs w:val="20"/>
              </w:rPr>
            </w:pPr>
            <w:r>
              <w:rPr>
                <w:rFonts w:hint="default" w:ascii="Times New Roman" w:hAnsi="Times New Roman" w:cs="Times New Roman"/>
                <w:sz w:val="20"/>
                <w:szCs w:val="20"/>
              </w:rPr>
              <w:t>Achieved</w:t>
            </w:r>
          </w:p>
        </w:tc>
      </w:tr>
      <w:tr w14:paraId="468C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7" w:type="dxa"/>
            <w:tcMar>
              <w:top w:w="55" w:type="dxa"/>
              <w:left w:w="70" w:type="dxa"/>
              <w:bottom w:w="55" w:type="dxa"/>
              <w:right w:w="70" w:type="dxa"/>
            </w:tcMar>
            <w:vAlign w:val="center"/>
          </w:tcPr>
          <w:p w14:paraId="533A94AA">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Nine API capabilities</w:t>
            </w:r>
          </w:p>
        </w:tc>
        <w:tc>
          <w:tcPr>
            <w:tcW w:w="3772" w:type="dxa"/>
            <w:tcMar>
              <w:top w:w="55" w:type="dxa"/>
              <w:left w:w="70" w:type="dxa"/>
              <w:bottom w:w="55" w:type="dxa"/>
              <w:right w:w="70" w:type="dxa"/>
            </w:tcMar>
            <w:vAlign w:val="center"/>
          </w:tcPr>
          <w:p w14:paraId="1BB496C6">
            <w:pPr>
              <w:jc w:val="left"/>
              <w:rPr>
                <w:rFonts w:hint="default" w:ascii="Times New Roman" w:hAnsi="Times New Roman" w:cs="Times New Roman"/>
                <w:sz w:val="20"/>
                <w:szCs w:val="20"/>
              </w:rPr>
            </w:pPr>
            <w:r>
              <w:rPr>
                <w:rFonts w:hint="default" w:ascii="Times New Roman" w:hAnsi="Times New Roman" w:cs="Times New Roman"/>
                <w:sz w:val="20"/>
                <w:szCs w:val="20"/>
              </w:rPr>
              <w:t>Nine explicit REST routes with JSON responses and PostgreSQL queries</w:t>
            </w:r>
          </w:p>
        </w:tc>
        <w:tc>
          <w:tcPr>
            <w:tcW w:w="2793" w:type="dxa"/>
            <w:tcMar>
              <w:top w:w="55" w:type="dxa"/>
              <w:left w:w="70" w:type="dxa"/>
              <w:bottom w:w="55" w:type="dxa"/>
              <w:right w:w="70" w:type="dxa"/>
            </w:tcMar>
            <w:vAlign w:val="center"/>
          </w:tcPr>
          <w:p w14:paraId="5EF013AF">
            <w:pPr>
              <w:jc w:val="left"/>
              <w:rPr>
                <w:rFonts w:hint="default" w:ascii="Times New Roman" w:hAnsi="Times New Roman" w:cs="Times New Roman"/>
                <w:sz w:val="20"/>
                <w:szCs w:val="20"/>
              </w:rPr>
            </w:pPr>
            <w:r>
              <w:rPr>
                <w:rFonts w:hint="default" w:ascii="Times New Roman" w:hAnsi="Times New Roman" w:cs="Times New Roman"/>
                <w:sz w:val="20"/>
                <w:szCs w:val="20"/>
              </w:rPr>
              <w:t>Achieved</w:t>
            </w:r>
          </w:p>
        </w:tc>
      </w:tr>
      <w:tr w14:paraId="5EDC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7" w:type="dxa"/>
            <w:tcMar>
              <w:top w:w="55" w:type="dxa"/>
              <w:left w:w="70" w:type="dxa"/>
              <w:bottom w:w="55" w:type="dxa"/>
              <w:right w:w="70" w:type="dxa"/>
            </w:tcMar>
            <w:vAlign w:val="center"/>
          </w:tcPr>
          <w:p w14:paraId="1311FEA2">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User-friendly UI/UX</w:t>
            </w:r>
          </w:p>
        </w:tc>
        <w:tc>
          <w:tcPr>
            <w:tcW w:w="3772" w:type="dxa"/>
            <w:tcMar>
              <w:top w:w="55" w:type="dxa"/>
              <w:left w:w="70" w:type="dxa"/>
              <w:bottom w:w="55" w:type="dxa"/>
              <w:right w:w="70" w:type="dxa"/>
            </w:tcMar>
            <w:vAlign w:val="center"/>
          </w:tcPr>
          <w:p w14:paraId="6F208921">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Consistent patterns, adaptive layouts and state feedback tested</w:t>
            </w:r>
          </w:p>
        </w:tc>
        <w:tc>
          <w:tcPr>
            <w:tcW w:w="2793" w:type="dxa"/>
            <w:tcMar>
              <w:top w:w="55" w:type="dxa"/>
              <w:left w:w="70" w:type="dxa"/>
              <w:bottom w:w="55" w:type="dxa"/>
              <w:right w:w="70" w:type="dxa"/>
            </w:tcMar>
            <w:vAlign w:val="center"/>
          </w:tcPr>
          <w:p w14:paraId="5C7194D6">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Achieved in code and confirmed on the Android Studio emulator</w:t>
            </w:r>
          </w:p>
        </w:tc>
      </w:tr>
      <w:tr w14:paraId="2E96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7" w:type="dxa"/>
            <w:tcMar>
              <w:top w:w="55" w:type="dxa"/>
              <w:left w:w="70" w:type="dxa"/>
              <w:bottom w:w="55" w:type="dxa"/>
              <w:right w:w="70" w:type="dxa"/>
            </w:tcMar>
            <w:vAlign w:val="center"/>
          </w:tcPr>
          <w:p w14:paraId="536FCFD0">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Testing</w:t>
            </w:r>
          </w:p>
        </w:tc>
        <w:tc>
          <w:tcPr>
            <w:tcW w:w="3772" w:type="dxa"/>
            <w:tcMar>
              <w:top w:w="55" w:type="dxa"/>
              <w:left w:w="70" w:type="dxa"/>
              <w:bottom w:w="55" w:type="dxa"/>
              <w:right w:w="70" w:type="dxa"/>
            </w:tcMar>
            <w:vAlign w:val="center"/>
          </w:tcPr>
          <w:p w14:paraId="47482E42">
            <w:pPr>
              <w:jc w:val="left"/>
              <w:rPr>
                <w:rFonts w:hint="default" w:ascii="Times New Roman" w:hAnsi="Times New Roman" w:cs="Times New Roman"/>
                <w:sz w:val="20"/>
                <w:szCs w:val="20"/>
              </w:rPr>
            </w:pPr>
            <w:r>
              <w:rPr>
                <w:rFonts w:hint="default" w:ascii="Times New Roman" w:hAnsi="Times New Roman" w:cs="Times New Roman"/>
                <w:sz w:val="20"/>
                <w:szCs w:val="20"/>
              </w:rPr>
              <w:t>127 Flutter tests, Node/supertest API tests, analyzer and local health check</w:t>
            </w:r>
          </w:p>
        </w:tc>
        <w:tc>
          <w:tcPr>
            <w:tcW w:w="2793" w:type="dxa"/>
            <w:tcMar>
              <w:top w:w="55" w:type="dxa"/>
              <w:left w:w="70" w:type="dxa"/>
              <w:bottom w:w="55" w:type="dxa"/>
              <w:right w:w="70" w:type="dxa"/>
            </w:tcMar>
            <w:vAlign w:val="center"/>
          </w:tcPr>
          <w:p w14:paraId="0B9BDE9C">
            <w:pPr>
              <w:jc w:val="left"/>
              <w:rPr>
                <w:rFonts w:hint="default" w:ascii="Times New Roman" w:hAnsi="Times New Roman" w:cs="Times New Roman"/>
                <w:sz w:val="20"/>
                <w:szCs w:val="20"/>
              </w:rPr>
            </w:pPr>
            <w:r>
              <w:rPr>
                <w:rFonts w:hint="default" w:ascii="Times New Roman" w:hAnsi="Times New Roman" w:cs="Times New Roman"/>
                <w:b w:val="0"/>
                <w:sz w:val="20"/>
                <w:szCs w:val="20"/>
              </w:rPr>
              <w:t>Achieved except Docker/emulator runtime check if unavailable</w:t>
            </w:r>
          </w:p>
        </w:tc>
      </w:tr>
      <w:tr w14:paraId="3FE79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7" w:type="dxa"/>
            <w:tcMar>
              <w:top w:w="55" w:type="dxa"/>
              <w:left w:w="70" w:type="dxa"/>
              <w:bottom w:w="55" w:type="dxa"/>
              <w:right w:w="70" w:type="dxa"/>
            </w:tcMar>
            <w:vAlign w:val="center"/>
          </w:tcPr>
          <w:p w14:paraId="201D8E21">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Application screenshots</w:t>
            </w:r>
          </w:p>
        </w:tc>
        <w:tc>
          <w:tcPr>
            <w:tcW w:w="3772" w:type="dxa"/>
            <w:tcMar>
              <w:top w:w="55" w:type="dxa"/>
              <w:left w:w="70" w:type="dxa"/>
              <w:bottom w:w="55" w:type="dxa"/>
              <w:right w:w="70" w:type="dxa"/>
            </w:tcMar>
            <w:vAlign w:val="center"/>
          </w:tcPr>
          <w:p w14:paraId="756FDB04">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Live Android emulator captures included</w:t>
            </w:r>
          </w:p>
        </w:tc>
        <w:tc>
          <w:tcPr>
            <w:tcW w:w="2793" w:type="dxa"/>
            <w:tcMar>
              <w:top w:w="55" w:type="dxa"/>
              <w:left w:w="70" w:type="dxa"/>
              <w:bottom w:w="55" w:type="dxa"/>
              <w:right w:w="70" w:type="dxa"/>
            </w:tcMar>
            <w:vAlign w:val="center"/>
          </w:tcPr>
          <w:p w14:paraId="32602227">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Completed</w:t>
            </w:r>
          </w:p>
        </w:tc>
      </w:tr>
      <w:tr w14:paraId="5076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7" w:type="dxa"/>
            <w:tcMar>
              <w:top w:w="55" w:type="dxa"/>
              <w:left w:w="70" w:type="dxa"/>
              <w:bottom w:w="55" w:type="dxa"/>
              <w:right w:w="70" w:type="dxa"/>
            </w:tcMar>
            <w:vAlign w:val="center"/>
          </w:tcPr>
          <w:p w14:paraId="30825267">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Presentation</w:t>
            </w:r>
          </w:p>
        </w:tc>
        <w:tc>
          <w:tcPr>
            <w:tcW w:w="3772" w:type="dxa"/>
            <w:tcMar>
              <w:top w:w="55" w:type="dxa"/>
              <w:left w:w="70" w:type="dxa"/>
              <w:bottom w:w="55" w:type="dxa"/>
              <w:right w:w="70" w:type="dxa"/>
            </w:tcMar>
            <w:vAlign w:val="center"/>
          </w:tcPr>
          <w:p w14:paraId="1468DBA3">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b w:val="0"/>
                <w:sz w:val="20"/>
                <w:szCs w:val="20"/>
              </w:rPr>
              <w:t>12-slide deck generated from the report structure</w:t>
            </w:r>
          </w:p>
        </w:tc>
        <w:tc>
          <w:tcPr>
            <w:tcW w:w="2793" w:type="dxa"/>
            <w:tcMar>
              <w:top w:w="55" w:type="dxa"/>
              <w:left w:w="70" w:type="dxa"/>
              <w:bottom w:w="55" w:type="dxa"/>
              <w:right w:w="70" w:type="dxa"/>
            </w:tcMar>
            <w:vAlign w:val="center"/>
          </w:tcPr>
          <w:p w14:paraId="1C58C895">
            <w:pPr>
              <w:spacing w:before="0" w:after="0" w:line="360" w:lineRule="auto"/>
              <w:jc w:val="left"/>
              <w:rPr>
                <w:rFonts w:hint="default" w:ascii="Times New Roman" w:hAnsi="Times New Roman" w:cs="Times New Roman"/>
                <w:sz w:val="20"/>
                <w:szCs w:val="20"/>
              </w:rPr>
            </w:pPr>
            <w:r>
              <w:rPr>
                <w:rFonts w:hint="default" w:ascii="Times New Roman" w:hAnsi="Times New Roman" w:cs="Times New Roman"/>
                <w:sz w:val="20"/>
                <w:szCs w:val="20"/>
              </w:rPr>
              <w:t>Prepared; aligned with the report</w:t>
            </w:r>
          </w:p>
        </w:tc>
      </w:tr>
    </w:tbl>
    <w:p w14:paraId="25C3BBAA">
      <w:pPr>
        <w:spacing w:after="0"/>
        <w:rPr>
          <w:rFonts w:hint="default" w:ascii="Times New Roman" w:hAnsi="Times New Roman" w:cs="Times New Roman"/>
        </w:rPr>
      </w:pPr>
    </w:p>
    <w:p w14:paraId="3D8DB0FC">
      <w:pPr>
        <w:pStyle w:val="3"/>
        <w:keepNext/>
        <w:keepLines/>
        <w:spacing w:before="240" w:after="120" w:line="360" w:lineRule="auto"/>
        <w:jc w:val="left"/>
        <w:rPr>
          <w:rFonts w:hint="default" w:ascii="Times New Roman" w:hAnsi="Times New Roman" w:cs="Times New Roman"/>
        </w:rPr>
      </w:pPr>
      <w:bookmarkStart w:id="32" w:name="_Toc6757"/>
      <w:r>
        <w:rPr>
          <w:rFonts w:hint="default" w:ascii="Times New Roman" w:hAnsi="Times New Roman" w:cs="Times New Roman"/>
          <w:b/>
          <w:i w:val="0"/>
          <w:color w:val="000000"/>
          <w:sz w:val="28"/>
        </w:rPr>
        <w:t>5.6 Discussion and Remaining Risk</w:t>
      </w:r>
      <w:bookmarkEnd w:id="32"/>
    </w:p>
    <w:p w14:paraId="26E4BD44">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The standalone backend resolves the requirement to develop an API. The Node.js + Express code provides explicit routes, validation, authorization and SQL. The API is local-only for this assignment. Cloud authentication and deployment are outside the course version and are not used as substitutes for the assessed REST endpoints.</w:t>
      </w:r>
    </w:p>
    <w:p w14:paraId="7F90A1BB">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Runtime evidence uses non-sensitive demonstration data. Figures 4 and 5 show the transfer and asset lists. Figure 7 shows the Customer list loaded through the local API on the Android Studio emulator.</w:t>
      </w:r>
    </w:p>
    <w:p w14:paraId="699FD807">
      <w:pPr>
        <w:pStyle w:val="3"/>
        <w:keepNext/>
        <w:keepLines/>
        <w:spacing w:before="240" w:after="120" w:line="360" w:lineRule="auto"/>
        <w:jc w:val="left"/>
        <w:rPr>
          <w:rFonts w:hint="default" w:ascii="Times New Roman" w:hAnsi="Times New Roman" w:cs="Times New Roman"/>
        </w:rPr>
      </w:pPr>
      <w:r>
        <w:rPr>
          <w:rFonts w:hint="default" w:ascii="Times New Roman" w:hAnsi="Times New Roman" w:cs="Times New Roman"/>
        </w:rPr>
        <w:t>5.7 Runtime Evidence Checklist</w:t>
      </w:r>
    </w:p>
    <w:p w14:paraId="6A639148">
      <w:pPr>
        <w:pStyle w:val="23"/>
        <w:bidi w:val="0"/>
        <w:ind w:left="360" w:leftChars="0" w:hanging="360" w:firstLineChars="0"/>
        <w:jc w:val="both"/>
        <w:rPr>
          <w:rFonts w:hint="default" w:ascii="Times New Roman" w:hAnsi="Times New Roman" w:cs="Times New Roman"/>
        </w:rPr>
      </w:pPr>
      <w:r>
        <w:rPr>
          <w:rFonts w:hint="default" w:ascii="Times New Roman" w:hAnsi="Times New Roman" w:cs="Times New Roman"/>
        </w:rPr>
        <w:t>Start the Android Studio emulator and verify that it appears in adb devices and flutter devices.</w:t>
      </w:r>
    </w:p>
    <w:p w14:paraId="68C8D8F7">
      <w:pPr>
        <w:pStyle w:val="23"/>
        <w:bidi w:val="0"/>
        <w:ind w:left="360" w:leftChars="0" w:hanging="360" w:firstLineChars="0"/>
        <w:jc w:val="both"/>
        <w:rPr>
          <w:rFonts w:hint="default" w:ascii="Times New Roman" w:hAnsi="Times New Roman" w:cs="Times New Roman"/>
        </w:rPr>
      </w:pPr>
      <w:r>
        <w:rPr>
          <w:rFonts w:hint="default" w:ascii="Times New Roman" w:hAnsi="Times New Roman" w:cs="Times New Roman"/>
        </w:rPr>
        <w:t>Run the application with safe demo data; do not expose real customer names, credentials, private images or provider configuration.</w:t>
      </w:r>
    </w:p>
    <w:p w14:paraId="3F1E6478">
      <w:pPr>
        <w:pStyle w:val="23"/>
        <w:bidi w:val="0"/>
        <w:ind w:left="360" w:leftChars="0" w:hanging="360" w:firstLineChars="0"/>
        <w:jc w:val="both"/>
        <w:rPr>
          <w:rFonts w:hint="default" w:ascii="Times New Roman" w:hAnsi="Times New Roman" w:cs="Times New Roman"/>
        </w:rPr>
      </w:pPr>
      <w:r>
        <w:rPr>
          <w:rFonts w:hint="default" w:ascii="Times New Roman" w:hAnsi="Times New Roman" w:cs="Times New Roman"/>
        </w:rPr>
        <w:t>The evidence set covers API health/JSON response, Login/Register, Profile update, Customer list/detail/create/update/delete, Transfer List and Asset List. The report and presentation use non-sensitive demonstration captures.</w:t>
      </w:r>
    </w:p>
    <w:p w14:paraId="34274957">
      <w:pPr>
        <w:pStyle w:val="23"/>
        <w:bidi w:val="0"/>
        <w:ind w:left="360" w:leftChars="0" w:hanging="360" w:firstLineChars="0"/>
        <w:jc w:val="both"/>
        <w:rPr>
          <w:rFonts w:hint="default" w:ascii="Times New Roman" w:hAnsi="Times New Roman" w:cs="Times New Roman"/>
        </w:rPr>
      </w:pPr>
      <w:r>
        <w:rPr>
          <w:rFonts w:hint="default" w:ascii="Times New Roman" w:hAnsi="Times New Roman" w:cs="Times New Roman"/>
        </w:rPr>
        <w:t>Keep all runtime captures non-sensitive and replace them only if the local API or emulator configuration changes.</w:t>
      </w:r>
    </w:p>
    <w:p w14:paraId="0233C5D9">
      <w:pPr>
        <w:pStyle w:val="23"/>
        <w:bidi w:val="0"/>
        <w:ind w:left="360" w:leftChars="0" w:hanging="360" w:firstLineChars="0"/>
        <w:jc w:val="both"/>
        <w:rPr>
          <w:rFonts w:hint="default" w:ascii="Times New Roman" w:hAnsi="Times New Roman" w:cs="Times New Roman"/>
        </w:rPr>
      </w:pPr>
      <w:r>
        <w:rPr>
          <w:rFonts w:hint="default" w:ascii="Times New Roman" w:hAnsi="Times New Roman" w:cs="Times New Roman"/>
        </w:rPr>
        <w:t>Re-run the report and presentation visual checks before submission.</w:t>
      </w:r>
    </w:p>
    <w:p w14:paraId="3B5FABAF">
      <w:pPr>
        <w:pStyle w:val="2"/>
        <w:keepNext/>
        <w:keepLines/>
        <w:pageBreakBefore/>
        <w:spacing w:before="360" w:after="120" w:line="360" w:lineRule="auto"/>
        <w:jc w:val="center"/>
        <w:rPr>
          <w:rFonts w:hint="default" w:ascii="Times New Roman" w:hAnsi="Times New Roman" w:cs="Times New Roman"/>
        </w:rPr>
      </w:pPr>
      <w:bookmarkStart w:id="33" w:name="_Toc8"/>
      <w:r>
        <w:rPr>
          <w:rFonts w:hint="default" w:ascii="Times New Roman" w:hAnsi="Times New Roman" w:cs="Times New Roman"/>
          <w:b/>
          <w:color w:val="000000"/>
          <w:sz w:val="32"/>
        </w:rPr>
        <w:t>CHAPTER 6. CONCLUSION AND FUTURE WORK</w:t>
      </w:r>
      <w:bookmarkEnd w:id="33"/>
    </w:p>
    <w:p w14:paraId="54EAE0FE">
      <w:pPr>
        <w:pStyle w:val="3"/>
        <w:keepNext/>
        <w:keepLines/>
        <w:spacing w:before="240" w:after="120" w:line="360" w:lineRule="auto"/>
        <w:jc w:val="left"/>
        <w:rPr>
          <w:rFonts w:hint="default" w:ascii="Times New Roman" w:hAnsi="Times New Roman" w:cs="Times New Roman"/>
        </w:rPr>
      </w:pPr>
      <w:bookmarkStart w:id="34" w:name="_Toc20232"/>
      <w:r>
        <w:rPr>
          <w:rFonts w:hint="default" w:ascii="Times New Roman" w:hAnsi="Times New Roman" w:cs="Times New Roman"/>
          <w:b/>
          <w:i w:val="0"/>
          <w:color w:val="000000"/>
          <w:sz w:val="28"/>
        </w:rPr>
        <w:t>6.1 Conclusion</w:t>
      </w:r>
      <w:bookmarkEnd w:id="34"/>
    </w:p>
    <w:p w14:paraId="11DE439F">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Etrelay: Rental Operations demonstrates the relationship among mobile UI, backend/API capabilities, database records, authentication, testing and documentation. It is more than a visual prototype: it includes company-scoped data, CRUD workflows, QR identity, transfer lifecycle operations and automated verification. The repository exceeds the minimum screen requirement and represents the required backend and database capabilities.</w:t>
      </w:r>
    </w:p>
    <w:p w14:paraId="2EDACEAB">
      <w:pPr>
        <w:widowControl/>
        <w:spacing w:before="0" w:after="120" w:line="360" w:lineRule="auto"/>
        <w:ind w:firstLine="720"/>
        <w:jc w:val="both"/>
        <w:rPr>
          <w:rFonts w:hint="default" w:ascii="Times New Roman" w:hAnsi="Times New Roman" w:cs="Times New Roman"/>
        </w:rPr>
      </w:pPr>
      <w:r>
        <w:rPr>
          <w:rFonts w:hint="default" w:ascii="Times New Roman" w:hAnsi="Times New Roman" w:cs="Times New Roman"/>
          <w:b w:val="0"/>
          <w:i w:val="0"/>
          <w:sz w:val="24"/>
        </w:rPr>
        <w:t>The report explains the behavior needed for evaluation while excluding secrets, real customer data and unnecessary production details. The Android Studio emulator evidence is complete.</w:t>
      </w:r>
    </w:p>
    <w:p w14:paraId="226BE008">
      <w:pPr>
        <w:pStyle w:val="3"/>
        <w:keepNext/>
        <w:keepLines/>
        <w:spacing w:before="240" w:after="120" w:line="360" w:lineRule="auto"/>
        <w:jc w:val="left"/>
        <w:rPr>
          <w:rFonts w:hint="default" w:ascii="Times New Roman" w:hAnsi="Times New Roman" w:cs="Times New Roman"/>
        </w:rPr>
      </w:pPr>
      <w:bookmarkStart w:id="35" w:name="_Toc4065"/>
      <w:r>
        <w:rPr>
          <w:rFonts w:hint="default" w:ascii="Times New Roman" w:hAnsi="Times New Roman" w:cs="Times New Roman"/>
          <w:b/>
          <w:i w:val="0"/>
          <w:color w:val="000000"/>
          <w:sz w:val="28"/>
        </w:rPr>
        <w:t>6.2 Future Work</w:t>
      </w:r>
      <w:bookmarkEnd w:id="35"/>
    </w:p>
    <w:p w14:paraId="2FC8AF96">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Add a focused reporting/export area for operational summaries and reconciliation.</w:t>
      </w:r>
    </w:p>
    <w:p w14:paraId="0832C0B7">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Improve calendar and date-range planning for overlapping transfers.</w:t>
      </w:r>
    </w:p>
    <w:p w14:paraId="2B79810C">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Add offline-aware synchronization for warehouses with unreliable connectivity.</w:t>
      </w:r>
    </w:p>
    <w:p w14:paraId="78E0CFA2">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Add notification/reminder workflows for dispatch and return deadlines.</w:t>
      </w:r>
    </w:p>
    <w:p w14:paraId="7AF56281">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Conduct a formal usability study using SUS, task completion time and structured user feedback.</w:t>
      </w:r>
    </w:p>
    <w:p w14:paraId="43C5C82E">
      <w:pPr>
        <w:spacing w:before="0" w:after="0" w:line="360" w:lineRule="auto"/>
        <w:jc w:val="both"/>
        <w:rPr>
          <w:rFonts w:hint="default" w:ascii="Times New Roman" w:hAnsi="Times New Roman" w:cs="Times New Roman"/>
        </w:rPr>
      </w:pPr>
      <w:r>
        <w:rPr>
          <w:rFonts w:hint="default" w:ascii="Times New Roman" w:hAnsi="Times New Roman" w:cs="Times New Roman"/>
        </w:rPr>
        <w:t>Extend the local REST adapter only if a future course requirement asks for additional endpoints or a deployment target.</w:t>
      </w:r>
    </w:p>
    <w:p w14:paraId="4A8A5CDB">
      <w:pPr>
        <w:pStyle w:val="23"/>
        <w:spacing w:before="0" w:after="0" w:line="360" w:lineRule="auto"/>
        <w:jc w:val="both"/>
        <w:rPr>
          <w:rFonts w:hint="default" w:ascii="Times New Roman" w:hAnsi="Times New Roman" w:cs="Times New Roman"/>
        </w:rPr>
      </w:pPr>
      <w:r>
        <w:rPr>
          <w:rFonts w:hint="default" w:ascii="Times New Roman" w:hAnsi="Times New Roman" w:cs="Times New Roman"/>
          <w:b w:val="0"/>
          <w:i w:val="0"/>
          <w:sz w:val="24"/>
        </w:rPr>
        <w:t>Complete the Android device and release smoke-test evidence before any real-user pilot.</w:t>
      </w:r>
    </w:p>
    <w:p w14:paraId="7DABB499">
      <w:pPr>
        <w:pStyle w:val="2"/>
        <w:keepNext/>
        <w:keepLines/>
        <w:pageBreakBefore/>
        <w:spacing w:before="360" w:after="120" w:line="360" w:lineRule="auto"/>
        <w:jc w:val="center"/>
        <w:rPr>
          <w:rFonts w:hint="default" w:ascii="Times New Roman" w:hAnsi="Times New Roman" w:cs="Times New Roman"/>
        </w:rPr>
      </w:pPr>
      <w:bookmarkStart w:id="36" w:name="_Toc16566"/>
      <w:r>
        <w:rPr>
          <w:rFonts w:hint="default" w:ascii="Times New Roman" w:hAnsi="Times New Roman" w:cs="Times New Roman"/>
          <w:b/>
          <w:color w:val="000000"/>
          <w:sz w:val="32"/>
        </w:rPr>
        <w:t>REFERENCES</w:t>
      </w:r>
      <w:bookmarkEnd w:id="36"/>
    </w:p>
    <w:p w14:paraId="66001F3F">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[1] Harrison, Flood, and Duce, "Usability of mobile applications," J. Interaction Science, 1.</w:t>
      </w:r>
    </w:p>
    <w:p w14:paraId="01C473D4">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[2] Weichbroth, "Usability of mobile applications: systematic literature study," IEEE Access.</w:t>
      </w:r>
    </w:p>
    <w:p w14:paraId="12731AF4">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[3] Nielsen, "Enhancing the explanatory power of usability heuristics," CHI 94, 1994.</w:t>
      </w:r>
    </w:p>
    <w:p w14:paraId="6F63045F">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[4] Brooke, "SUS: A quick and dirty usability scale," Usability Evaluation in Industry, 1996.</w:t>
      </w:r>
    </w:p>
    <w:p w14:paraId="25BE9645">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[5] Minashkina and Happonen, "Warehouse m</w:t>
      </w:r>
      <w:bookmarkStart w:id="37" w:name="_GoBack"/>
      <w:bookmarkEnd w:id="37"/>
      <w:r>
        <w:rPr>
          <w:rFonts w:hint="default" w:ascii="Times New Roman" w:hAnsi="Times New Roman" w:cs="Times New Roman"/>
          <w:b w:val="0"/>
          <w:sz w:val="24"/>
          <w:szCs w:val="24"/>
        </w:rPr>
        <w:t>anagement systems for sustainability," Logistics.</w:t>
      </w:r>
    </w:p>
    <w:p w14:paraId="186C5F31">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[6] Avisa and Redjeki, "Barcode and QR inventory systems," Jurnal JTIK, 10(3), 2026.</w:t>
      </w:r>
    </w:p>
    <w:p w14:paraId="35E6D032">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[7] Mossano et al., "Usable secure QR code scanner," CHI 2026.</w:t>
      </w:r>
    </w:p>
    <w:p w14:paraId="5F042936">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[8] Ferraiolo and Kuhn, "Role-based access controls," NIST-NCSC Conference, 1992.</w:t>
      </w:r>
    </w:p>
    <w:p w14:paraId="5CAFD88E">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[9] Fielding, "Architectural styles and the design of software architectures," PhD thesis, 2000.</w:t>
      </w:r>
    </w:p>
    <w:p w14:paraId="7E32F16C">
      <w:pPr>
        <w:keepLines/>
        <w:spacing w:before="0" w:after="40" w:line="360" w:lineRule="auto"/>
        <w:ind w:left="216" w:hanging="216"/>
        <w:jc w:val="both"/>
        <w:rPr>
          <w:rFonts w:hint="default" w:ascii="Times New Roman" w:hAnsi="Times New Roman" w:cs="Times New Roman"/>
          <w:sz w:val="24"/>
          <w:szCs w:val="24"/>
          <w:lang w:val="en-US"/>
        </w:rPr>
      </w:pPr>
      <w:r>
        <w:rPr>
          <w:rFonts w:hint="default" w:ascii="Times New Roman" w:hAnsi="Times New Roman" w:cs="Times New Roman"/>
          <w:b w:val="0"/>
          <w:sz w:val="24"/>
          <w:szCs w:val="24"/>
        </w:rPr>
        <w:t>[10] Stonebraker and Rowe, "The design of POSTGRES," ACM SIGMOD Record, 15</w:t>
      </w:r>
      <w:r>
        <w:rPr>
          <w:rFonts w:hint="default" w:ascii="Times New Roman" w:hAnsi="Times New Roman" w:cs="Times New Roman"/>
          <w:b w:val="0"/>
          <w:sz w:val="24"/>
          <w:szCs w:val="24"/>
          <w:lang w:val="en-US"/>
        </w:rPr>
        <w:t>.</w:t>
      </w:r>
    </w:p>
    <w:p w14:paraId="41C0A1D5">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[11] Elmasri and Navathe, Fundamentals of Database Systems, 7th ed., Pearson, 2016.</w:t>
      </w:r>
    </w:p>
    <w:p w14:paraId="6C515736">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[12] Bass, Clements, and Kazman, Software Architecture in Practice, 3rd ed., 2012.</w:t>
      </w:r>
    </w:p>
    <w:p w14:paraId="07A920B2">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[13] ISO 9241-210:2019, Ergonomics of Human-System Interaction.</w:t>
      </w:r>
    </w:p>
    <w:p w14:paraId="23B09FAD">
      <w:pPr>
        <w:keepLines/>
        <w:spacing w:before="0" w:after="40" w:line="360" w:lineRule="auto"/>
        <w:ind w:left="216" w:hanging="216"/>
        <w:jc w:val="both"/>
        <w:rPr>
          <w:rFonts w:hint="default" w:ascii="Times New Roman" w:hAnsi="Times New Roman" w:cs="Times New Roman"/>
          <w:sz w:val="24"/>
          <w:szCs w:val="24"/>
        </w:rPr>
      </w:pPr>
      <w:r>
        <w:rPr>
          <w:rFonts w:hint="default" w:ascii="Times New Roman" w:hAnsi="Times New Roman" w:cs="Times New Roman"/>
          <w:b w:val="0"/>
          <w:sz w:val="24"/>
          <w:szCs w:val="24"/>
        </w:rPr>
        <w:t>[14] ISO/IEC 25010:2011, Systems and Software Quality Requirements and Evaluation.</w:t>
      </w:r>
    </w:p>
    <w:p w14:paraId="45976049">
      <w:pPr>
        <w:spacing w:before="0" w:after="40" w:line="360" w:lineRule="auto"/>
        <w:ind w:left="216" w:hanging="216"/>
        <w:rPr>
          <w:rFonts w:hint="default" w:ascii="Times New Roman" w:hAnsi="Times New Roman" w:cs="Times New Roman"/>
          <w:sz w:val="24"/>
          <w:szCs w:val="24"/>
        </w:rPr>
      </w:pPr>
      <w:r>
        <w:rPr>
          <w:rFonts w:hint="default" w:ascii="Times New Roman" w:hAnsi="Times New Roman" w:cs="Times New Roman"/>
          <w:b w:val="0"/>
          <w:sz w:val="24"/>
          <w:szCs w:val="24"/>
        </w:rPr>
        <w:t>[15] Fett, Kusters, and Schmitz, "Formal security analysis of OAuth 2.0," ACM CCS, pp. 1204-1215, 2016.</w:t>
      </w:r>
    </w:p>
    <w:p w14:paraId="227EDEF1">
      <w:pPr>
        <w:spacing w:before="0" w:after="40" w:line="360" w:lineRule="auto"/>
        <w:ind w:left="216" w:hanging="216"/>
        <w:rPr>
          <w:rFonts w:hint="default" w:ascii="Times New Roman" w:hAnsi="Times New Roman" w:cs="Times New Roman"/>
          <w:sz w:val="24"/>
          <w:szCs w:val="24"/>
        </w:rPr>
      </w:pPr>
      <w:r>
        <w:rPr>
          <w:rFonts w:hint="default" w:ascii="Times New Roman" w:hAnsi="Times New Roman" w:cs="Times New Roman"/>
          <w:b w:val="0"/>
          <w:sz w:val="24"/>
          <w:szCs w:val="24"/>
        </w:rPr>
        <w:t>[16] Chen et al., "OAuth demystified for mobile application developers," ACM CCS, pp. 2014.</w:t>
      </w:r>
    </w:p>
    <w:p w14:paraId="4193C0DC">
      <w:pPr>
        <w:spacing w:before="0" w:after="40" w:line="360" w:lineRule="auto"/>
        <w:ind w:left="216" w:hanging="216"/>
        <w:rPr>
          <w:rFonts w:hint="default" w:ascii="Times New Roman" w:hAnsi="Times New Roman" w:cs="Times New Roman"/>
          <w:sz w:val="24"/>
          <w:szCs w:val="24"/>
        </w:rPr>
      </w:pPr>
      <w:r>
        <w:rPr>
          <w:rFonts w:hint="default" w:ascii="Times New Roman" w:hAnsi="Times New Roman" w:cs="Times New Roman"/>
          <w:b w:val="0"/>
          <w:sz w:val="24"/>
          <w:szCs w:val="24"/>
        </w:rPr>
        <w:t>[17] Sethi, Peltonen, and Aura, "Misbinding attacks on device pairing," ACM AsiaCCS, 2019.</w:t>
      </w:r>
    </w:p>
    <w:p w14:paraId="611C8CBA">
      <w:pPr>
        <w:spacing w:before="0" w:after="40" w:line="360" w:lineRule="auto"/>
        <w:ind w:left="216" w:hanging="216"/>
        <w:rPr>
          <w:rFonts w:hint="default" w:ascii="Times New Roman" w:hAnsi="Times New Roman" w:cs="Times New Roman"/>
          <w:sz w:val="24"/>
          <w:szCs w:val="24"/>
        </w:rPr>
      </w:pPr>
      <w:r>
        <w:rPr>
          <w:rFonts w:hint="default" w:ascii="Times New Roman" w:hAnsi="Times New Roman" w:cs="Times New Roman"/>
          <w:b w:val="0"/>
          <w:sz w:val="24"/>
          <w:szCs w:val="24"/>
        </w:rPr>
        <w:t>[18] Dane, Michael, and Wamba, "RFID inventory control optimization in a small retailer," HICSS-43, 2010.</w:t>
      </w:r>
    </w:p>
    <w:p w14:paraId="4ADD619D">
      <w:pPr>
        <w:spacing w:before="0" w:after="40" w:line="360" w:lineRule="auto"/>
        <w:ind w:left="216" w:hanging="216"/>
        <w:rPr>
          <w:rFonts w:hint="default" w:ascii="Times New Roman" w:hAnsi="Times New Roman" w:cs="Times New Roman"/>
          <w:sz w:val="24"/>
          <w:szCs w:val="24"/>
        </w:rPr>
      </w:pPr>
      <w:r>
        <w:rPr>
          <w:rFonts w:hint="default" w:ascii="Times New Roman" w:hAnsi="Times New Roman" w:cs="Times New Roman"/>
          <w:b w:val="0"/>
          <w:sz w:val="24"/>
          <w:szCs w:val="24"/>
        </w:rPr>
        <w:t>[19] Mathaba et al., "IoT and Web 2.0 in inventory management," J. Intell. Fuzzy Syst. 2017.</w:t>
      </w:r>
    </w:p>
    <w:p w14:paraId="6F764EF6">
      <w:pPr>
        <w:spacing w:before="0" w:after="40" w:line="360" w:lineRule="auto"/>
        <w:ind w:left="216" w:hanging="216"/>
        <w:rPr>
          <w:rFonts w:hint="default" w:ascii="Times New Roman" w:hAnsi="Times New Roman" w:cs="Times New Roman"/>
          <w:sz w:val="24"/>
          <w:szCs w:val="24"/>
        </w:rPr>
      </w:pPr>
      <w:r>
        <w:rPr>
          <w:rFonts w:hint="default" w:ascii="Times New Roman" w:hAnsi="Times New Roman" w:cs="Times New Roman"/>
          <w:b w:val="0"/>
          <w:sz w:val="24"/>
          <w:szCs w:val="24"/>
        </w:rPr>
        <w:t>[20] Sriram et al., "Systematic review of RFID in supply chain management," ISPCC, pp 2021.</w:t>
      </w:r>
    </w:p>
    <w:p w14:paraId="730490B8">
      <w:pPr>
        <w:spacing w:before="0" w:after="40" w:line="360" w:lineRule="auto"/>
        <w:ind w:left="216" w:hanging="216"/>
        <w:rPr>
          <w:rFonts w:hint="default" w:ascii="Times New Roman" w:hAnsi="Times New Roman" w:cs="Times New Roman"/>
          <w:sz w:val="24"/>
          <w:szCs w:val="24"/>
        </w:rPr>
      </w:pPr>
      <w:r>
        <w:rPr>
          <w:rFonts w:hint="default" w:ascii="Times New Roman" w:hAnsi="Times New Roman" w:cs="Times New Roman"/>
          <w:b w:val="0"/>
          <w:sz w:val="24"/>
          <w:szCs w:val="24"/>
        </w:rPr>
        <w:t>[21] Ghelichi and Abdelgawad, "RFID-based Kanban inventory management," IEEE IEEM, pp. 1357-1361, 2014.</w:t>
      </w:r>
    </w:p>
    <w:p w14:paraId="059290BB">
      <w:pPr>
        <w:spacing w:before="0" w:after="40" w:line="360" w:lineRule="auto"/>
        <w:ind w:left="216" w:hanging="216"/>
        <w:rPr>
          <w:rFonts w:hint="default" w:ascii="Times New Roman" w:hAnsi="Times New Roman" w:cs="Times New Roman"/>
          <w:sz w:val="24"/>
          <w:szCs w:val="24"/>
        </w:rPr>
      </w:pPr>
      <w:r>
        <w:rPr>
          <w:rFonts w:hint="default" w:ascii="Times New Roman" w:hAnsi="Times New Roman" w:cs="Times New Roman"/>
          <w:b w:val="0"/>
          <w:sz w:val="24"/>
          <w:szCs w:val="24"/>
        </w:rPr>
        <w:t>[22] Cakici et al., "RFID pharmaceutical inventory control," DSS, 51(4), 842-852, 2011.</w:t>
      </w:r>
    </w:p>
    <w:p w14:paraId="49544EB8">
      <w:pPr>
        <w:spacing w:before="0" w:after="40" w:line="360" w:lineRule="auto"/>
        <w:ind w:left="216" w:hanging="216"/>
        <w:rPr>
          <w:rFonts w:hint="default" w:ascii="Times New Roman" w:hAnsi="Times New Roman" w:cs="Times New Roman"/>
          <w:sz w:val="24"/>
          <w:szCs w:val="24"/>
        </w:rPr>
      </w:pPr>
      <w:r>
        <w:rPr>
          <w:rFonts w:hint="default" w:ascii="Times New Roman" w:hAnsi="Times New Roman" w:cs="Times New Roman"/>
          <w:b w:val="0"/>
          <w:sz w:val="24"/>
          <w:szCs w:val="24"/>
        </w:rPr>
        <w:t>[23] Saygin, "Adaptive inventory management using RFID data," IJAMT, 32(9-10), 2006.</w:t>
      </w:r>
    </w:p>
    <w:p w14:paraId="1843C77B">
      <w:pPr>
        <w:spacing w:before="0" w:after="40" w:line="360" w:lineRule="auto"/>
        <w:ind w:left="216" w:hanging="216"/>
        <w:rPr>
          <w:rFonts w:hint="default" w:ascii="Times New Roman" w:hAnsi="Times New Roman" w:cs="Times New Roman"/>
          <w:sz w:val="24"/>
          <w:szCs w:val="24"/>
        </w:rPr>
      </w:pPr>
      <w:r>
        <w:rPr>
          <w:rFonts w:hint="default" w:ascii="Times New Roman" w:hAnsi="Times New Roman" w:cs="Times New Roman"/>
          <w:b w:val="0"/>
          <w:sz w:val="24"/>
          <w:szCs w:val="24"/>
        </w:rPr>
        <w:t>[24] Goyal et al., "RFID in backroom and sales-floor inventory management," IJLM, 27 2016.</w:t>
      </w:r>
    </w:p>
    <w:p w14:paraId="32178F4A">
      <w:pPr>
        <w:spacing w:before="0" w:after="40" w:line="360" w:lineRule="auto"/>
        <w:ind w:left="216" w:hanging="216"/>
        <w:rPr>
          <w:rFonts w:hint="default" w:ascii="Times New Roman" w:hAnsi="Times New Roman" w:cs="Times New Roman"/>
        </w:rPr>
      </w:pPr>
      <w:r>
        <w:rPr>
          <w:rFonts w:hint="default" w:ascii="Times New Roman" w:hAnsi="Times New Roman" w:cs="Times New Roman"/>
          <w:b w:val="0"/>
          <w:sz w:val="24"/>
          <w:szCs w:val="24"/>
        </w:rPr>
        <w:t>[25] Ross et al., "RFID implementation strategies in a distribution center," JBL, 30(1), 20</w:t>
      </w:r>
      <w:r>
        <w:rPr>
          <w:rFonts w:hint="default" w:ascii="Times New Roman" w:hAnsi="Times New Roman" w:cs="Times New Roman"/>
          <w:b w:val="0"/>
          <w:sz w:val="20"/>
        </w:rPr>
        <w:t>09.</w:t>
      </w:r>
    </w:p>
    <w:sectPr>
      <w:footerReference r:id="rId8" w:type="default"/>
      <w:pgSz w:w="11906" w:h="16838"/>
      <w:pgMar w:top="1138" w:right="1138" w:bottom="1138" w:left="1642" w:header="720" w:footer="720" w:gutter="0"/>
      <w:pgNumType w:fmt="decimal" w:start="1"/>
      <w:cols w:space="0" w:num="1"/>
      <w:rtlGutter w:val="0"/>
      <w:docGrid w:type="lines" w:linePitch="33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imesNewRomanPS-BoldItalicM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E53A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3D7CD">
    <w:pPr>
      <w:spacing w:line="360" w:lineRule="auto"/>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CAF75">
    <w:pPr>
      <w:spacing w:line="36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7363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VerticalSpacing w:val="16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5C38"/>
    <w:rsid w:val="00AA1D8D"/>
    <w:rsid w:val="00AC77E4"/>
    <w:rsid w:val="00B25E0C"/>
    <w:rsid w:val="00B47730"/>
    <w:rsid w:val="00CB0664"/>
    <w:rsid w:val="00D5545B"/>
    <w:rsid w:val="00FC693F"/>
    <w:rsid w:val="010D1D52"/>
    <w:rsid w:val="01265BDE"/>
    <w:rsid w:val="0165550D"/>
    <w:rsid w:val="01785675"/>
    <w:rsid w:val="01B10057"/>
    <w:rsid w:val="01B23D17"/>
    <w:rsid w:val="0226449E"/>
    <w:rsid w:val="024C02B1"/>
    <w:rsid w:val="025901E7"/>
    <w:rsid w:val="02C81DBE"/>
    <w:rsid w:val="02DD0693"/>
    <w:rsid w:val="03057A71"/>
    <w:rsid w:val="030D2D64"/>
    <w:rsid w:val="03835938"/>
    <w:rsid w:val="03B016A1"/>
    <w:rsid w:val="04C25B03"/>
    <w:rsid w:val="05A40EB0"/>
    <w:rsid w:val="062E602D"/>
    <w:rsid w:val="064A1D96"/>
    <w:rsid w:val="06D870D9"/>
    <w:rsid w:val="07565116"/>
    <w:rsid w:val="07750689"/>
    <w:rsid w:val="077878D1"/>
    <w:rsid w:val="08065BE4"/>
    <w:rsid w:val="08626C5A"/>
    <w:rsid w:val="08DA6CB4"/>
    <w:rsid w:val="096244D7"/>
    <w:rsid w:val="09766CAB"/>
    <w:rsid w:val="098A1D24"/>
    <w:rsid w:val="09B5611F"/>
    <w:rsid w:val="09B92804"/>
    <w:rsid w:val="0A762210"/>
    <w:rsid w:val="0AD238B9"/>
    <w:rsid w:val="0AD46DEC"/>
    <w:rsid w:val="0B223ED3"/>
    <w:rsid w:val="0BB77C49"/>
    <w:rsid w:val="0BC1319E"/>
    <w:rsid w:val="0BD41778"/>
    <w:rsid w:val="0C1735E6"/>
    <w:rsid w:val="0C4C0519"/>
    <w:rsid w:val="0C873451"/>
    <w:rsid w:val="0CAC1426"/>
    <w:rsid w:val="0D38049F"/>
    <w:rsid w:val="0D3F05D7"/>
    <w:rsid w:val="0DB55FD3"/>
    <w:rsid w:val="0DD55B5F"/>
    <w:rsid w:val="0EE67E01"/>
    <w:rsid w:val="0F155E54"/>
    <w:rsid w:val="0F20786F"/>
    <w:rsid w:val="0F4618B4"/>
    <w:rsid w:val="1024582A"/>
    <w:rsid w:val="108E3BA1"/>
    <w:rsid w:val="10AE496A"/>
    <w:rsid w:val="10F443F1"/>
    <w:rsid w:val="11262FBB"/>
    <w:rsid w:val="11C0052E"/>
    <w:rsid w:val="11E14A87"/>
    <w:rsid w:val="11F272A1"/>
    <w:rsid w:val="127C590E"/>
    <w:rsid w:val="128724F6"/>
    <w:rsid w:val="12AE0E2E"/>
    <w:rsid w:val="12D16ACE"/>
    <w:rsid w:val="12FA0583"/>
    <w:rsid w:val="130A6291"/>
    <w:rsid w:val="130F3182"/>
    <w:rsid w:val="132F5ABD"/>
    <w:rsid w:val="13592EAB"/>
    <w:rsid w:val="13891D18"/>
    <w:rsid w:val="13966E30"/>
    <w:rsid w:val="14227D18"/>
    <w:rsid w:val="14723ACB"/>
    <w:rsid w:val="14792BF0"/>
    <w:rsid w:val="147D76C4"/>
    <w:rsid w:val="14CB39B9"/>
    <w:rsid w:val="14ED0FA3"/>
    <w:rsid w:val="14FD49BC"/>
    <w:rsid w:val="15F0598A"/>
    <w:rsid w:val="15F23940"/>
    <w:rsid w:val="160520A3"/>
    <w:rsid w:val="16277A1B"/>
    <w:rsid w:val="162C60FF"/>
    <w:rsid w:val="162D75D9"/>
    <w:rsid w:val="164476E2"/>
    <w:rsid w:val="16946B78"/>
    <w:rsid w:val="16E439B1"/>
    <w:rsid w:val="16F50728"/>
    <w:rsid w:val="17430527"/>
    <w:rsid w:val="17FF2640"/>
    <w:rsid w:val="184166A8"/>
    <w:rsid w:val="18470786"/>
    <w:rsid w:val="18D42B71"/>
    <w:rsid w:val="19244CDF"/>
    <w:rsid w:val="194C242F"/>
    <w:rsid w:val="1952091A"/>
    <w:rsid w:val="196D2DFC"/>
    <w:rsid w:val="19925ACB"/>
    <w:rsid w:val="1A132F57"/>
    <w:rsid w:val="1A59052E"/>
    <w:rsid w:val="1A734920"/>
    <w:rsid w:val="1ABA46D4"/>
    <w:rsid w:val="1B3D393E"/>
    <w:rsid w:val="1B4D36AA"/>
    <w:rsid w:val="1B6C0C0A"/>
    <w:rsid w:val="1BA714E4"/>
    <w:rsid w:val="1BB630ED"/>
    <w:rsid w:val="1C0E7EC3"/>
    <w:rsid w:val="1C1E7356"/>
    <w:rsid w:val="1C865B14"/>
    <w:rsid w:val="1CF3300F"/>
    <w:rsid w:val="1D203D4E"/>
    <w:rsid w:val="1D460297"/>
    <w:rsid w:val="1D4C2078"/>
    <w:rsid w:val="1D9664E5"/>
    <w:rsid w:val="1DFD5A51"/>
    <w:rsid w:val="1E14293A"/>
    <w:rsid w:val="1E6C17F9"/>
    <w:rsid w:val="1EB11AD2"/>
    <w:rsid w:val="1F4D78E4"/>
    <w:rsid w:val="1F610B8A"/>
    <w:rsid w:val="1F671BEC"/>
    <w:rsid w:val="1FC50B02"/>
    <w:rsid w:val="20503F65"/>
    <w:rsid w:val="205E28E6"/>
    <w:rsid w:val="20B12DB4"/>
    <w:rsid w:val="210D1C36"/>
    <w:rsid w:val="215D4914"/>
    <w:rsid w:val="216D4153"/>
    <w:rsid w:val="22047C98"/>
    <w:rsid w:val="22C528AF"/>
    <w:rsid w:val="234B5430"/>
    <w:rsid w:val="23CA1E18"/>
    <w:rsid w:val="23D47C42"/>
    <w:rsid w:val="23E14F82"/>
    <w:rsid w:val="24276668"/>
    <w:rsid w:val="243449EB"/>
    <w:rsid w:val="24622DB6"/>
    <w:rsid w:val="247E0B3B"/>
    <w:rsid w:val="25027743"/>
    <w:rsid w:val="252A4A60"/>
    <w:rsid w:val="2548391D"/>
    <w:rsid w:val="25560250"/>
    <w:rsid w:val="2593254E"/>
    <w:rsid w:val="25CE578A"/>
    <w:rsid w:val="25D73673"/>
    <w:rsid w:val="264B0048"/>
    <w:rsid w:val="26844CF9"/>
    <w:rsid w:val="26C258BE"/>
    <w:rsid w:val="26D51BA7"/>
    <w:rsid w:val="26EA0662"/>
    <w:rsid w:val="26EE7236"/>
    <w:rsid w:val="26F56F86"/>
    <w:rsid w:val="27084EF8"/>
    <w:rsid w:val="27140C2B"/>
    <w:rsid w:val="27323C49"/>
    <w:rsid w:val="27932A00"/>
    <w:rsid w:val="27E35A52"/>
    <w:rsid w:val="28283357"/>
    <w:rsid w:val="28392D38"/>
    <w:rsid w:val="283B2BA2"/>
    <w:rsid w:val="2912547D"/>
    <w:rsid w:val="294F5ED9"/>
    <w:rsid w:val="29570DCE"/>
    <w:rsid w:val="295E7483"/>
    <w:rsid w:val="29B816FE"/>
    <w:rsid w:val="29D85AD2"/>
    <w:rsid w:val="2A3C099B"/>
    <w:rsid w:val="2A631041"/>
    <w:rsid w:val="2A7E44CF"/>
    <w:rsid w:val="2B6526BF"/>
    <w:rsid w:val="2B6D25A4"/>
    <w:rsid w:val="2B7C5530"/>
    <w:rsid w:val="2BA2543C"/>
    <w:rsid w:val="2C182A7D"/>
    <w:rsid w:val="2C202DF2"/>
    <w:rsid w:val="2C386055"/>
    <w:rsid w:val="2CAB3F57"/>
    <w:rsid w:val="2D113B05"/>
    <w:rsid w:val="2D136F02"/>
    <w:rsid w:val="2D54022A"/>
    <w:rsid w:val="2D7D7F0E"/>
    <w:rsid w:val="2DB803EF"/>
    <w:rsid w:val="2E0F32E3"/>
    <w:rsid w:val="2E7745CB"/>
    <w:rsid w:val="2E7A5550"/>
    <w:rsid w:val="2EEB7B0C"/>
    <w:rsid w:val="2F321280"/>
    <w:rsid w:val="2F3A3665"/>
    <w:rsid w:val="2F424F98"/>
    <w:rsid w:val="2F665E23"/>
    <w:rsid w:val="302F54E2"/>
    <w:rsid w:val="304E0B54"/>
    <w:rsid w:val="30BB619E"/>
    <w:rsid w:val="30F27377"/>
    <w:rsid w:val="31650BD6"/>
    <w:rsid w:val="316A7534"/>
    <w:rsid w:val="31B46F9B"/>
    <w:rsid w:val="31D86DBB"/>
    <w:rsid w:val="321B3100"/>
    <w:rsid w:val="32620CF9"/>
    <w:rsid w:val="338B3DA2"/>
    <w:rsid w:val="33924A2D"/>
    <w:rsid w:val="33F9546C"/>
    <w:rsid w:val="340C34C9"/>
    <w:rsid w:val="3427281A"/>
    <w:rsid w:val="343801A0"/>
    <w:rsid w:val="349955E8"/>
    <w:rsid w:val="35360304"/>
    <w:rsid w:val="35682F5B"/>
    <w:rsid w:val="3620386F"/>
    <w:rsid w:val="36331F78"/>
    <w:rsid w:val="364C0923"/>
    <w:rsid w:val="36584736"/>
    <w:rsid w:val="367B3FC7"/>
    <w:rsid w:val="36E877E0"/>
    <w:rsid w:val="37A41B2A"/>
    <w:rsid w:val="37AB7A32"/>
    <w:rsid w:val="38447A95"/>
    <w:rsid w:val="38A019C9"/>
    <w:rsid w:val="38D11920"/>
    <w:rsid w:val="3923325A"/>
    <w:rsid w:val="394F2B46"/>
    <w:rsid w:val="39947D3D"/>
    <w:rsid w:val="39DD634A"/>
    <w:rsid w:val="39E7146B"/>
    <w:rsid w:val="3A127C66"/>
    <w:rsid w:val="3A334F82"/>
    <w:rsid w:val="3A4541ED"/>
    <w:rsid w:val="3A797E9E"/>
    <w:rsid w:val="3AD12400"/>
    <w:rsid w:val="3AFF3440"/>
    <w:rsid w:val="3B1F30C1"/>
    <w:rsid w:val="3B244902"/>
    <w:rsid w:val="3B27401A"/>
    <w:rsid w:val="3B2D00F2"/>
    <w:rsid w:val="3BA1126C"/>
    <w:rsid w:val="3C992BE7"/>
    <w:rsid w:val="3CAD4AA0"/>
    <w:rsid w:val="3CC44378"/>
    <w:rsid w:val="3D047B20"/>
    <w:rsid w:val="3D16176C"/>
    <w:rsid w:val="3D180BCD"/>
    <w:rsid w:val="3D974C6B"/>
    <w:rsid w:val="3D995C23"/>
    <w:rsid w:val="3DA37D71"/>
    <w:rsid w:val="3DA764E0"/>
    <w:rsid w:val="3DE13C34"/>
    <w:rsid w:val="3DE34125"/>
    <w:rsid w:val="3DF116B7"/>
    <w:rsid w:val="3E3F0C80"/>
    <w:rsid w:val="3E5F40AD"/>
    <w:rsid w:val="3E6654E8"/>
    <w:rsid w:val="3E7C1B1B"/>
    <w:rsid w:val="3E95119F"/>
    <w:rsid w:val="3F0562D6"/>
    <w:rsid w:val="3F540702"/>
    <w:rsid w:val="3F6D64F3"/>
    <w:rsid w:val="3F7857B9"/>
    <w:rsid w:val="40C10A8F"/>
    <w:rsid w:val="416A59DD"/>
    <w:rsid w:val="41AE11D8"/>
    <w:rsid w:val="41C829B4"/>
    <w:rsid w:val="41CD54D4"/>
    <w:rsid w:val="422D6DA0"/>
    <w:rsid w:val="423474BB"/>
    <w:rsid w:val="428A1714"/>
    <w:rsid w:val="42DF3FC1"/>
    <w:rsid w:val="42F220B3"/>
    <w:rsid w:val="42F952C1"/>
    <w:rsid w:val="433F5663"/>
    <w:rsid w:val="436A67A8"/>
    <w:rsid w:val="43827ADD"/>
    <w:rsid w:val="43B64E7A"/>
    <w:rsid w:val="43E04A33"/>
    <w:rsid w:val="43EA7A6B"/>
    <w:rsid w:val="440B4596"/>
    <w:rsid w:val="44155F80"/>
    <w:rsid w:val="4423215B"/>
    <w:rsid w:val="445E346A"/>
    <w:rsid w:val="45496836"/>
    <w:rsid w:val="455E3534"/>
    <w:rsid w:val="455E5204"/>
    <w:rsid w:val="456635C3"/>
    <w:rsid w:val="45726B7D"/>
    <w:rsid w:val="45F72D0E"/>
    <w:rsid w:val="463A3650"/>
    <w:rsid w:val="473E3A60"/>
    <w:rsid w:val="476534B1"/>
    <w:rsid w:val="47B30E14"/>
    <w:rsid w:val="47CA2793"/>
    <w:rsid w:val="47DC4245"/>
    <w:rsid w:val="47E349BA"/>
    <w:rsid w:val="48B603AC"/>
    <w:rsid w:val="48CB541D"/>
    <w:rsid w:val="48CD6F75"/>
    <w:rsid w:val="48FE0469"/>
    <w:rsid w:val="497E13D0"/>
    <w:rsid w:val="49E15142"/>
    <w:rsid w:val="4A324F35"/>
    <w:rsid w:val="4A7819E1"/>
    <w:rsid w:val="4A826F7C"/>
    <w:rsid w:val="4A836DBC"/>
    <w:rsid w:val="4A906F81"/>
    <w:rsid w:val="4AA3508F"/>
    <w:rsid w:val="4B04046F"/>
    <w:rsid w:val="4B0A4A82"/>
    <w:rsid w:val="4B2F443F"/>
    <w:rsid w:val="4CF92119"/>
    <w:rsid w:val="4D170188"/>
    <w:rsid w:val="4D183AB6"/>
    <w:rsid w:val="4D4C727D"/>
    <w:rsid w:val="4D7E3EE9"/>
    <w:rsid w:val="4DCF7715"/>
    <w:rsid w:val="4DFC7501"/>
    <w:rsid w:val="4E033C9A"/>
    <w:rsid w:val="4E30596E"/>
    <w:rsid w:val="4E435368"/>
    <w:rsid w:val="4E6462B9"/>
    <w:rsid w:val="4E9535B8"/>
    <w:rsid w:val="4EA94621"/>
    <w:rsid w:val="4EBF1B08"/>
    <w:rsid w:val="4EF93B34"/>
    <w:rsid w:val="4F155DA1"/>
    <w:rsid w:val="500E54C5"/>
    <w:rsid w:val="503901F2"/>
    <w:rsid w:val="509F1CDE"/>
    <w:rsid w:val="50C07051"/>
    <w:rsid w:val="51003F1F"/>
    <w:rsid w:val="512E7288"/>
    <w:rsid w:val="514F66C3"/>
    <w:rsid w:val="51BC6C27"/>
    <w:rsid w:val="51BE212A"/>
    <w:rsid w:val="52264FD2"/>
    <w:rsid w:val="52A03A59"/>
    <w:rsid w:val="52BB73DB"/>
    <w:rsid w:val="535534C5"/>
    <w:rsid w:val="535D7D17"/>
    <w:rsid w:val="536E5A80"/>
    <w:rsid w:val="53700D37"/>
    <w:rsid w:val="53C45E3E"/>
    <w:rsid w:val="5416330F"/>
    <w:rsid w:val="541B09C9"/>
    <w:rsid w:val="546D50F9"/>
    <w:rsid w:val="54A35232"/>
    <w:rsid w:val="550705D6"/>
    <w:rsid w:val="55670099"/>
    <w:rsid w:val="567C3CF2"/>
    <w:rsid w:val="568D446F"/>
    <w:rsid w:val="56D629BE"/>
    <w:rsid w:val="571F718B"/>
    <w:rsid w:val="57210453"/>
    <w:rsid w:val="572B27C3"/>
    <w:rsid w:val="572E5D14"/>
    <w:rsid w:val="575641B1"/>
    <w:rsid w:val="57D50DEF"/>
    <w:rsid w:val="5856293F"/>
    <w:rsid w:val="585B51BE"/>
    <w:rsid w:val="585C7DCC"/>
    <w:rsid w:val="586442E4"/>
    <w:rsid w:val="58BF7CC3"/>
    <w:rsid w:val="59012333"/>
    <w:rsid w:val="59967677"/>
    <w:rsid w:val="59A275AD"/>
    <w:rsid w:val="59B07FB1"/>
    <w:rsid w:val="59C10C7D"/>
    <w:rsid w:val="59C80837"/>
    <w:rsid w:val="59F35CBA"/>
    <w:rsid w:val="5A28422F"/>
    <w:rsid w:val="5A4D76B3"/>
    <w:rsid w:val="5A915D49"/>
    <w:rsid w:val="5B073494"/>
    <w:rsid w:val="5B7B316D"/>
    <w:rsid w:val="5B8B6761"/>
    <w:rsid w:val="5BA629EB"/>
    <w:rsid w:val="5BE27FAE"/>
    <w:rsid w:val="5BF062E2"/>
    <w:rsid w:val="5C0D6BA3"/>
    <w:rsid w:val="5C72612A"/>
    <w:rsid w:val="5C88383C"/>
    <w:rsid w:val="5CAB2FBC"/>
    <w:rsid w:val="5CED21BC"/>
    <w:rsid w:val="5DA15CA9"/>
    <w:rsid w:val="5DAB2129"/>
    <w:rsid w:val="5E1810CC"/>
    <w:rsid w:val="5E4C3402"/>
    <w:rsid w:val="5E5309D2"/>
    <w:rsid w:val="5F8E64A1"/>
    <w:rsid w:val="60723A4E"/>
    <w:rsid w:val="60B945CF"/>
    <w:rsid w:val="61181C3B"/>
    <w:rsid w:val="61394396"/>
    <w:rsid w:val="61612C9B"/>
    <w:rsid w:val="616D638D"/>
    <w:rsid w:val="61FE1634"/>
    <w:rsid w:val="6210670D"/>
    <w:rsid w:val="628412D8"/>
    <w:rsid w:val="63024A9C"/>
    <w:rsid w:val="63EB020D"/>
    <w:rsid w:val="63FC7D86"/>
    <w:rsid w:val="642C1FBA"/>
    <w:rsid w:val="645A4B39"/>
    <w:rsid w:val="64846130"/>
    <w:rsid w:val="64DA65FA"/>
    <w:rsid w:val="64DB0FEF"/>
    <w:rsid w:val="64E817D4"/>
    <w:rsid w:val="64F43A67"/>
    <w:rsid w:val="65262EA9"/>
    <w:rsid w:val="655003E0"/>
    <w:rsid w:val="6569063F"/>
    <w:rsid w:val="65973D32"/>
    <w:rsid w:val="65BC375D"/>
    <w:rsid w:val="66A63D78"/>
    <w:rsid w:val="66E35DDB"/>
    <w:rsid w:val="66F74C2D"/>
    <w:rsid w:val="6718479D"/>
    <w:rsid w:val="67AD54A4"/>
    <w:rsid w:val="67AF0307"/>
    <w:rsid w:val="67B11C5B"/>
    <w:rsid w:val="685B2419"/>
    <w:rsid w:val="689D0D1F"/>
    <w:rsid w:val="68C42F08"/>
    <w:rsid w:val="68FD6917"/>
    <w:rsid w:val="691E651A"/>
    <w:rsid w:val="696C39AD"/>
    <w:rsid w:val="697917FF"/>
    <w:rsid w:val="69BA1180"/>
    <w:rsid w:val="6A2B145D"/>
    <w:rsid w:val="6A3D5951"/>
    <w:rsid w:val="6A4105EA"/>
    <w:rsid w:val="6A544602"/>
    <w:rsid w:val="6ACD402F"/>
    <w:rsid w:val="6AD33B03"/>
    <w:rsid w:val="6B2968F7"/>
    <w:rsid w:val="6B3749D2"/>
    <w:rsid w:val="6B386C6E"/>
    <w:rsid w:val="6B5A7317"/>
    <w:rsid w:val="6B6A1A47"/>
    <w:rsid w:val="6BBC4607"/>
    <w:rsid w:val="6BE85B99"/>
    <w:rsid w:val="6C1927A3"/>
    <w:rsid w:val="6C6A4D48"/>
    <w:rsid w:val="6C6B757D"/>
    <w:rsid w:val="6CD27495"/>
    <w:rsid w:val="6CD46016"/>
    <w:rsid w:val="6CE23691"/>
    <w:rsid w:val="6D0C79BD"/>
    <w:rsid w:val="6D201A8F"/>
    <w:rsid w:val="6DF139EF"/>
    <w:rsid w:val="6E06549F"/>
    <w:rsid w:val="6E146F4D"/>
    <w:rsid w:val="6E366170"/>
    <w:rsid w:val="6E7909F1"/>
    <w:rsid w:val="6EA8238D"/>
    <w:rsid w:val="6EC228B8"/>
    <w:rsid w:val="6EDE2BA7"/>
    <w:rsid w:val="6EE1649E"/>
    <w:rsid w:val="6F950D8F"/>
    <w:rsid w:val="6F96206D"/>
    <w:rsid w:val="6FC77FE2"/>
    <w:rsid w:val="70B93A6D"/>
    <w:rsid w:val="70C20CF4"/>
    <w:rsid w:val="714F64D2"/>
    <w:rsid w:val="7240202C"/>
    <w:rsid w:val="724146EA"/>
    <w:rsid w:val="72540721"/>
    <w:rsid w:val="72910607"/>
    <w:rsid w:val="729E15E0"/>
    <w:rsid w:val="72F479E9"/>
    <w:rsid w:val="732C1214"/>
    <w:rsid w:val="73BB1D9B"/>
    <w:rsid w:val="73EA7851"/>
    <w:rsid w:val="73FE4005"/>
    <w:rsid w:val="751E3317"/>
    <w:rsid w:val="755872B2"/>
    <w:rsid w:val="756C0933"/>
    <w:rsid w:val="75BC37EB"/>
    <w:rsid w:val="75C8435A"/>
    <w:rsid w:val="75F401A9"/>
    <w:rsid w:val="763E6C2C"/>
    <w:rsid w:val="76783458"/>
    <w:rsid w:val="767F1BE2"/>
    <w:rsid w:val="771F4339"/>
    <w:rsid w:val="77363B1F"/>
    <w:rsid w:val="77586705"/>
    <w:rsid w:val="77711EB2"/>
    <w:rsid w:val="77FA0C02"/>
    <w:rsid w:val="78604412"/>
    <w:rsid w:val="786D7959"/>
    <w:rsid w:val="794F0D84"/>
    <w:rsid w:val="79DF1182"/>
    <w:rsid w:val="79E14685"/>
    <w:rsid w:val="79FD0732"/>
    <w:rsid w:val="7A7867D2"/>
    <w:rsid w:val="7AF47496"/>
    <w:rsid w:val="7B1C5306"/>
    <w:rsid w:val="7B837EAD"/>
    <w:rsid w:val="7C0528FE"/>
    <w:rsid w:val="7C624CC8"/>
    <w:rsid w:val="7CF35F1E"/>
    <w:rsid w:val="7D453CA1"/>
    <w:rsid w:val="7D672CCD"/>
    <w:rsid w:val="7D777F72"/>
    <w:rsid w:val="7DDF74EA"/>
    <w:rsid w:val="7DE200F8"/>
    <w:rsid w:val="7E4A0D41"/>
    <w:rsid w:val="7E722019"/>
    <w:rsid w:val="7EC4446B"/>
    <w:rsid w:val="7F9F47D8"/>
    <w:rsid w:val="7FD640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141"/>
    <w:qFormat/>
    <w:uiPriority w:val="9"/>
    <w:pPr>
      <w:keepNext/>
      <w:keepLines/>
      <w:pageBreakBefore/>
      <w:spacing w:before="360" w:after="120" w:line="360" w:lineRule="auto"/>
      <w:jc w:val="center"/>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2"/>
    <w:unhideWhenUsed/>
    <w:qFormat/>
    <w:uiPriority w:val="9"/>
    <w:pPr>
      <w:keepNext/>
      <w:keepLines/>
      <w:spacing w:before="240" w:after="120" w:line="360" w:lineRule="auto"/>
      <w:jc w:val="left"/>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3"/>
    <w:unhideWhenUsed/>
    <w:qFormat/>
    <w:uiPriority w:val="9"/>
    <w:pPr>
      <w:keepNext/>
      <w:keepLines/>
      <w:spacing w:before="200" w:after="80" w:line="360" w:lineRule="auto"/>
      <w:jc w:val="left"/>
      <w:outlineLvl w:val="2"/>
    </w:pPr>
    <w:rPr>
      <w:rFonts w:asciiTheme="majorHAnsi" w:hAnsiTheme="majorHAnsi" w:eastAsiaTheme="majorEastAsia" w:cstheme="majorBidi"/>
      <w:b/>
      <w:bCs/>
      <w:color w:val="000000"/>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rPr>
      <w:rFonts w:ascii="Times New Roman" w:hAnsi="Times New Roman" w:eastAsia="Times New Roman"/>
      <w:sz w:val="24"/>
    </w:r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before="60" w:after="0" w:line="360" w:lineRule="auto"/>
      <w:jc w:val="center"/>
    </w:pPr>
    <w:rPr>
      <w:rFonts w:ascii="Times New Roman" w:hAnsi="Times New Roman" w:eastAsia="Times New Roman"/>
      <w:b/>
      <w:bCs/>
      <w:color w:val="000000"/>
      <w:sz w:val="24"/>
      <w:szCs w:val="18"/>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0" w:line="360" w:lineRule="auto"/>
      <w:contextualSpacing/>
    </w:pPr>
    <w:rPr>
      <w:rFonts w:ascii="Times New Roman" w:hAnsi="Times New Roman" w:eastAsia="Times New Roman"/>
      <w:sz w:val="24"/>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qFormat/>
    <w:uiPriority w:val="39"/>
  </w:style>
  <w:style w:type="paragraph" w:styleId="39">
    <w:name w:val="toc 2"/>
    <w:basedOn w:val="1"/>
    <w:next w:val="1"/>
    <w:semiHidden/>
    <w:unhideWhenUsed/>
    <w:qFormat/>
    <w:uiPriority w:val="39"/>
    <w:pPr>
      <w:ind w:left="420" w:leftChars="2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12869</Words>
  <Characters>80675</Characters>
  <Lines>0</Lines>
  <Paragraphs>0</Paragraphs>
  <TotalTime>1</TotalTime>
  <ScaleCrop>false</ScaleCrop>
  <LinksUpToDate>false</LinksUpToDate>
  <CharactersWithSpaces>92827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Tran Khanh Binh</dc:creator>
  <dc:description>generated by python-docx</dc:description>
  <cp:lastModifiedBy>Trankhanhbinh Tran</cp:lastModifiedBy>
  <dcterms:modified xsi:type="dcterms:W3CDTF">2026-08-19T09:28:36Z</dcterms:modified>
  <dc:subject>Mobile Application Development (CSW430)</dc:subject>
  <dc:title>Etrelay: Rental Operations — CSW430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CF0BD08A54B848C383BB86E8B47EFFC4_12</vt:lpwstr>
  </property>
</Properties>
</file>